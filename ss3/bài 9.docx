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5A51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Bạn là một giảng viên chuyên nghệp về việc sử dụng AI hiệu quả hãy giúp tôi cách sử dụng AI để ứng dụng vào giáo dụng một cach hiệu quả nhất , tôi là một người trợ giảng mới và vẫn còn ít kinh nghiệm trong lĩnh vực này , tôi muốn hiểu sâu và biết sâu về lĩnh vực này , những cùng muốn bạn làm một cách gọn gàng nhất , xây dựng cho tôi lộ trình theo học theo mẫu bảng mẫu số thứ tự , mục tiêu , các việc làm trong buổi đó , xây dựng lộ trình nhỏ cho các buổi trong ngày , thêm cho các phương pháp học hiệu quả. </w:t>
      </w:r>
    </w:p>
    <w:p w14:paraId="5763BF19">
      <w:pPr>
        <w:rPr>
          <w:rFonts w:hint="default" w:ascii="Times New Roman" w:hAnsi="Times New Roman" w:cs="Times New Roman"/>
          <w:sz w:val="28"/>
          <w:szCs w:val="28"/>
        </w:rPr>
      </w:pPr>
      <w:bookmarkStart w:id="0" w:name="_GoBack"/>
      <w:bookmarkEnd w:id="0"/>
    </w:p>
    <w:p w14:paraId="6F04C1FD">
      <w:pPr>
        <w:rPr>
          <w:rFonts w:hint="default" w:ascii="Times New Roman" w:hAnsi="Times New Roman" w:cs="Times New Roman"/>
          <w:sz w:val="28"/>
          <w:szCs w:val="28"/>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1508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56515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2025-12-11T01:26:00Z</dcterms:created>
  <dc:creator>Hoàng Vũ đức</dc:creator>
  <cp:lastModifiedBy>Hoàng Vũ đức</cp:lastModifiedBy>
  <dcterms:modified xsi:type="dcterms:W3CDTF">2025-12-11T01:42:47Z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312BBF6A9E234A34A4A128E4289DB119_11</vt:lpwstr>
  </property>
</Properties>
</file>