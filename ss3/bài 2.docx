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791"/>
        <w:gridCol w:w="5135"/>
      </w:tblGrid>
      <w:tr w14:paraId="09215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4" w:type="dxa"/>
          </w:tcPr>
          <w:p w14:paraId="22ECEE69">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Viết promt “</w:t>
            </w:r>
            <w:r>
              <w:rPr>
                <w:rFonts w:hint="default" w:ascii="Times New Roman" w:hAnsi="Times New Roman" w:eastAsia="sans-serif" w:cs="Times New Roman"/>
                <w:i/>
                <w:iCs/>
                <w:caps w:val="0"/>
                <w:color w:val="000000"/>
                <w:spacing w:val="0"/>
                <w:sz w:val="24"/>
                <w:szCs w:val="24"/>
                <w:u w:val="none"/>
                <w:bdr w:val="none" w:color="auto" w:sz="0" w:space="0"/>
                <w:shd w:val="clear" w:fill="FFFFFF"/>
                <w:vertAlign w:val="baseline"/>
              </w:rPr>
              <w:t>“Liệt kê các ngôn ngữ lập trình phổ biến.”</w:t>
            </w:r>
          </w:p>
        </w:tc>
        <w:tc>
          <w:tcPr>
            <w:tcW w:w="4644" w:type="dxa"/>
          </w:tcPr>
          <w:p w14:paraId="5528A0F4">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Viết promt “</w:t>
            </w:r>
            <w:r>
              <w:rPr>
                <w:rFonts w:hint="default" w:ascii="Times New Roman" w:hAnsi="Times New Roman" w:eastAsia="sans-serif" w:cs="Times New Roman"/>
                <w:i w:val="0"/>
                <w:iCs w:val="0"/>
                <w:caps w:val="0"/>
                <w:color w:val="000000"/>
                <w:spacing w:val="0"/>
                <w:sz w:val="24"/>
                <w:szCs w:val="24"/>
                <w:shd w:val="clear" w:fill="FFFFFF"/>
              </w:rPr>
              <w:t>Hãy liệt kê 7 ngôn ngữ lập trình phổ biến nhất, trình bày dưới dạng danh sách đánh số, kèm 1 câu mô tả ngắn cho mỗi ngôn ngữ</w:t>
            </w:r>
            <w:r>
              <w:rPr>
                <w:rFonts w:hint="default" w:ascii="Times New Roman" w:hAnsi="Times New Roman" w:eastAsia="sans-serif" w:cs="Times New Roman"/>
                <w:i w:val="0"/>
                <w:iCs w:val="0"/>
                <w:caps w:val="0"/>
                <w:color w:val="000000"/>
                <w:spacing w:val="0"/>
                <w:sz w:val="24"/>
                <w:szCs w:val="24"/>
                <w:shd w:val="clear" w:fill="FFFFFF"/>
                <w:lang w:val="vi-VN"/>
              </w:rPr>
              <w:t>”</w:t>
            </w:r>
          </w:p>
        </w:tc>
      </w:tr>
      <w:tr w14:paraId="7847D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44" w:type="dxa"/>
          </w:tcPr>
          <w:p w14:paraId="1771F263">
            <w:pPr>
              <w:rPr>
                <w:rFonts w:hint="default" w:ascii="Times New Roman" w:hAnsi="Times New Roman" w:cs="Times New Roman"/>
                <w:sz w:val="24"/>
                <w:szCs w:val="24"/>
                <w:vertAlign w:val="baseline"/>
              </w:rPr>
            </w:pPr>
            <w:r>
              <w:drawing>
                <wp:inline distT="0" distB="0" distL="114300" distR="114300">
                  <wp:extent cx="4093845" cy="2467610"/>
                  <wp:effectExtent l="0" t="0" r="571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4093845" cy="2467610"/>
                          </a:xfrm>
                          <a:prstGeom prst="rect">
                            <a:avLst/>
                          </a:prstGeom>
                          <a:noFill/>
                          <a:ln>
                            <a:noFill/>
                          </a:ln>
                        </pic:spPr>
                      </pic:pic>
                    </a:graphicData>
                  </a:graphic>
                </wp:inline>
              </w:drawing>
            </w:r>
          </w:p>
        </w:tc>
        <w:tc>
          <w:tcPr>
            <w:tcW w:w="4644" w:type="dxa"/>
          </w:tcPr>
          <w:p w14:paraId="2DC6EB1E">
            <w:pPr>
              <w:rPr>
                <w:rFonts w:hint="default" w:ascii="Times New Roman" w:hAnsi="Times New Roman" w:cs="Times New Roman"/>
                <w:sz w:val="24"/>
                <w:szCs w:val="24"/>
                <w:vertAlign w:val="baseline"/>
              </w:rPr>
            </w:pPr>
            <w:r>
              <w:drawing>
                <wp:inline distT="0" distB="0" distL="114300" distR="114300">
                  <wp:extent cx="3034030" cy="2120265"/>
                  <wp:effectExtent l="0" t="0" r="1397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034030" cy="2120265"/>
                          </a:xfrm>
                          <a:prstGeom prst="rect">
                            <a:avLst/>
                          </a:prstGeom>
                          <a:noFill/>
                          <a:ln>
                            <a:noFill/>
                          </a:ln>
                        </pic:spPr>
                      </pic:pic>
                    </a:graphicData>
                  </a:graphic>
                </wp:inline>
              </w:drawing>
            </w:r>
          </w:p>
        </w:tc>
      </w:tr>
    </w:tbl>
    <w:p w14:paraId="7900E79D"/>
    <w:p w14:paraId="3A65A511"/>
    <w:p w14:paraId="5763BF19"/>
    <w:p w14:paraId="6F04C1FD">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Đánh giá khi đưa promt như bên trái nó sẽ không trả về việc dùng danh sách số còn với cách bên phải thì nó sẽ trả về theo đúng yêu cầu </w:t>
      </w:r>
      <w:bookmarkStart w:id="0" w:name="_GoBack"/>
      <w:bookmarkEnd w:id="0"/>
    </w:p>
    <w:sectPr>
      <w:pgSz w:w="11906" w:h="16838"/>
      <w:pgMar w:top="1134" w:right="1417" w:bottom="1134" w:left="1417"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51026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76D6474"/>
    <w:rsid w:val="1C51026B"/>
    <w:rsid w:val="2541021E"/>
    <w:rsid w:val="2F240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3" w:lineRule="atLeast"/>
      <w:ind w:right="119"/>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20" w:line="23" w:lineRule="atLeast"/>
      <w:ind w:right="119"/>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êu đề "/>
    <w:basedOn w:val="1"/>
    <w:qFormat/>
    <w:uiPriority w:val="0"/>
    <w:rPr>
      <w:rFonts w:asciiTheme="minorAscii" w:hAnsiTheme="minorAscii"/>
      <w:sz w:val="36"/>
      <w:szCs w:val="36"/>
      <w:lang w:val="vi-V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2025-12-11T00:36:00Z</dcterms:created>
  <dc:creator>Hoàng Vũ đức</dc:creator>
  <cp:lastModifiedBy>Hoàng Vũ đức</cp:lastModifiedBy>
  <dcterms:modified xsi:type="dcterms:W3CDTF">2025-12-11T00:43:00Z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65764CDC2812425086799CBBECE71BCD_11</vt:lpwstr>
  </property>
</Properties>
</file>