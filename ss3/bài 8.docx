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5630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Bước 1: Prompt đơn giản</w:t>
      </w:r>
    </w:p>
    <w:p w14:paraId="01F748E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“Giải thích khái niệm Machine Learning.”</w:t>
      </w:r>
    </w:p>
    <w:p w14:paraId="4559676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Bước 2: Phân tích phản hồi AI từ prompt đơn giản</w:t>
      </w:r>
    </w:p>
    <w:p w14:paraId="20DF72F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 w:right="119" w:righ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92"/>
          <w:rFonts w:hint="default" w:ascii="Times New Roman" w:hAnsi="Times New Roman" w:cs="Times New Roman"/>
          <w:b w:val="0"/>
          <w:bCs w:val="0"/>
          <w:sz w:val="28"/>
          <w:szCs w:val="28"/>
        </w:rPr>
        <w:t>Giải thích quá chung chung: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AI thường đưa ra định nghĩa tổng quát như “Machine Learning là lĩnh vực của AI giúp máy học từ dữ liệu” mà không đi sâu.</w:t>
      </w:r>
      <w:bookmarkStart w:id="0" w:name="_GoBack"/>
      <w:bookmarkEnd w:id="0"/>
    </w:p>
    <w:p w14:paraId="5DE766E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 w:right="119" w:righ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92"/>
          <w:rFonts w:hint="default" w:ascii="Times New Roman" w:hAnsi="Times New Roman" w:cs="Times New Roman"/>
          <w:b w:val="0"/>
          <w:bCs w:val="0"/>
          <w:sz w:val="28"/>
          <w:szCs w:val="28"/>
        </w:rPr>
        <w:t>Không có ví dụ cụ thể: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Thường thiếu minh họa thực tế (ví dụ: nhận diện chữ viết tay, phân loại email spam).</w:t>
      </w:r>
    </w:p>
    <w:p w14:paraId="5643AD9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 w:right="119" w:righ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92"/>
          <w:rFonts w:hint="default" w:ascii="Times New Roman" w:hAnsi="Times New Roman" w:cs="Times New Roman"/>
          <w:b w:val="0"/>
          <w:bCs w:val="0"/>
          <w:sz w:val="28"/>
          <w:szCs w:val="28"/>
        </w:rPr>
        <w:t>Không rõ ràng cho người mới học: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Ngôn ngữ có thể mang tính kỹ thuật, khó tiếp cận với người mới bắt đầu.</w:t>
      </w:r>
    </w:p>
    <w:p w14:paraId="641363E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Bước 3: Prompt viết lại đầy đủ</w:t>
      </w:r>
    </w:p>
    <w:p w14:paraId="0BC7040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“Bạn là giảng viên đại học chuyên ngành Khoa học Máy tính. Hãy giải thích khái niệm </w:t>
      </w:r>
      <w:r>
        <w:rPr>
          <w:rStyle w:val="92"/>
          <w:rFonts w:hint="default" w:ascii="Times New Roman" w:hAnsi="Times New Roman" w:cs="Times New Roman"/>
          <w:sz w:val="28"/>
          <w:szCs w:val="28"/>
        </w:rPr>
        <w:t>Machine Learning</w:t>
      </w:r>
      <w:r>
        <w:rPr>
          <w:rFonts w:hint="default" w:ascii="Times New Roman" w:hAnsi="Times New Roman" w:cs="Times New Roman"/>
          <w:sz w:val="28"/>
          <w:szCs w:val="28"/>
        </w:rPr>
        <w:t xml:space="preserve"> cho người mới bắt đầu học lập trình AI cơ bản. Yêu cầu: giải thích ngắn gọn dưới 200 từ, trình bày bằng gạch đầu dòng, và có 1 ví dụ minh họa thực tế (ví dụ: phân loại email spam).”</w:t>
      </w:r>
    </w:p>
    <w:p w14:paraId="22ECEE69">
      <w:pPr>
        <w:rPr>
          <w:rFonts w:hint="default" w:ascii="Times New Roman" w:hAnsi="Times New Roman" w:cs="Times New Roman"/>
          <w:sz w:val="28"/>
          <w:szCs w:val="28"/>
        </w:rPr>
      </w:pPr>
    </w:p>
    <w:p w14:paraId="3A65A511">
      <w:pPr>
        <w:rPr>
          <w:rFonts w:hint="default" w:ascii="Times New Roman" w:hAnsi="Times New Roman" w:cs="Times New Roman"/>
          <w:sz w:val="28"/>
          <w:szCs w:val="28"/>
        </w:rPr>
      </w:pPr>
    </w:p>
    <w:p w14:paraId="5763BF19">
      <w:pPr>
        <w:rPr>
          <w:rFonts w:hint="default" w:ascii="Times New Roman" w:hAnsi="Times New Roman" w:cs="Times New Roman"/>
          <w:sz w:val="28"/>
          <w:szCs w:val="28"/>
        </w:rPr>
      </w:pPr>
    </w:p>
    <w:p w14:paraId="6F04C1FD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134" w:right="1417" w:bottom="1134" w:left="1417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9479D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76D6474"/>
    <w:rsid w:val="2541021E"/>
    <w:rsid w:val="2F24055E"/>
    <w:rsid w:val="5B94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3" w:lineRule="atLeast"/>
      <w:ind w:right="119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after="120" w:line="23" w:lineRule="atLeast"/>
      <w:ind w:right="119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tiêu đề "/>
    <w:basedOn w:val="1"/>
    <w:uiPriority w:val="0"/>
    <w:rPr>
      <w:rFonts w:asciiTheme="minorAscii" w:hAnsiTheme="minorAscii"/>
      <w:sz w:val="36"/>
      <w:szCs w:val="36"/>
      <w:lang w:val="vi-V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2025-12-11T01:16:00Z</dcterms:created>
  <dc:creator>Hoàng Vũ đức</dc:creator>
  <cp:lastModifiedBy>Hoàng Vũ đức</cp:lastModifiedBy>
  <dcterms:modified xsi:type="dcterms:W3CDTF">2025-12-11T01:26:46Z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35748B0740254DE7A72035761EF02A01_11</vt:lpwstr>
  </property>
</Properties>
</file>