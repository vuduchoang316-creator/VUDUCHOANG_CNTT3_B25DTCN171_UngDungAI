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765E5">
      <w:pPr>
        <w:pStyle w:val="85"/>
        <w:keepNext w:val="0"/>
        <w:keepLines w:val="0"/>
        <w:widowControl/>
        <w:suppressLineNumbers w:val="0"/>
        <w:spacing w:beforeAutospacing="0" w:afterAutospacing="0" w:line="240" w:lineRule="auto"/>
        <w:rPr>
          <w:rStyle w:val="92"/>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Prompt gốc: </w:t>
      </w:r>
      <w:r>
        <w:rPr>
          <w:rStyle w:val="92"/>
          <w:rFonts w:hint="default" w:ascii="Times New Roman" w:hAnsi="Times New Roman" w:cs="Times New Roman"/>
          <w:b w:val="0"/>
          <w:bCs w:val="0"/>
          <w:sz w:val="24"/>
          <w:szCs w:val="24"/>
        </w:rPr>
        <w:t>“Viết giúp tôi một đoạn code xử lý chuỗi.”</w:t>
      </w:r>
    </w:p>
    <w:p w14:paraId="30B598CD">
      <w:pPr>
        <w:pStyle w:val="85"/>
        <w:keepNext w:val="0"/>
        <w:keepLines w:val="0"/>
        <w:widowControl/>
        <w:suppressLineNumbers w:val="0"/>
        <w:spacing w:beforeAutospacing="0" w:afterAutospacing="0" w:line="240" w:lineRule="auto"/>
        <w:rPr>
          <w:rStyle w:val="92"/>
          <w:rFonts w:hint="default" w:ascii="Times New Roman" w:hAnsi="Times New Roman" w:cs="Times New Roman"/>
          <w:b w:val="0"/>
          <w:bCs w:val="0"/>
          <w:sz w:val="24"/>
          <w:szCs w:val="24"/>
        </w:rPr>
      </w:pPr>
      <w:bookmarkStart w:id="0" w:name="_GoBack"/>
      <w:bookmarkEnd w:id="0"/>
    </w:p>
    <w:p w14:paraId="0F873DE5">
      <w:pPr>
        <w:keepNext w:val="0"/>
        <w:keepLines w:val="0"/>
        <w:widowControl/>
        <w:numPr>
          <w:numId w:val="0"/>
        </w:numPr>
        <w:suppressLineNumbers w:val="0"/>
        <w:spacing w:before="0" w:beforeAutospacing="0" w:after="0" w:afterAutospacing="0" w:line="240" w:lineRule="auto"/>
        <w:ind w:left="0" w:leftChars="0" w:right="0" w:rightChars="0"/>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rPr>
        <w:t>Thiếu mục tiêu cụ thể</w:t>
      </w:r>
      <w:r>
        <w:rPr>
          <w:rFonts w:hint="default" w:ascii="Times New Roman" w:hAnsi="Times New Roman" w:cs="Times New Roman"/>
          <w:b w:val="0"/>
          <w:bCs w:val="0"/>
          <w:sz w:val="24"/>
          <w:szCs w:val="24"/>
        </w:rPr>
        <w:t>: Không nói rõ cần xử lý chuỗi theo cách nào (đảo ngược, loại bỏ khoảng trắng, kiểm tra palindrome…). Vì vậy AI chỉ đưa ra ví dụ đơn giản như in chuỗi, không đáp ứng nhu cầu học tập.</w:t>
      </w:r>
    </w:p>
    <w:p w14:paraId="4B940DFA">
      <w:pPr>
        <w:keepNext w:val="0"/>
        <w:keepLines w:val="0"/>
        <w:widowControl/>
        <w:numPr>
          <w:numId w:val="0"/>
        </w:numPr>
        <w:suppressLineNumbers w:val="0"/>
        <w:spacing w:before="0" w:beforeAutospacing="0" w:after="0" w:afterAutospacing="0" w:line="240" w:lineRule="auto"/>
        <w:ind w:left="0" w:leftChars="0" w:right="0" w:rightChars="0"/>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rPr>
        <w:t>Không có ngữ cảnh người học</w:t>
      </w:r>
      <w:r>
        <w:rPr>
          <w:rFonts w:hint="default" w:ascii="Times New Roman" w:hAnsi="Times New Roman" w:cs="Times New Roman"/>
          <w:b w:val="0"/>
          <w:bCs w:val="0"/>
          <w:sz w:val="24"/>
          <w:szCs w:val="24"/>
        </w:rPr>
        <w:t>: Không biết bạn là người mới học lập trình hay đã nâng cao, nên AI không thể điều chỉnh độ khó và cách giải thích phù hợp.</w:t>
      </w:r>
    </w:p>
    <w:p w14:paraId="1A41FF45">
      <w:pPr>
        <w:keepNext w:val="0"/>
        <w:keepLines w:val="0"/>
        <w:widowControl/>
        <w:numPr>
          <w:numId w:val="0"/>
        </w:numPr>
        <w:suppressLineNumbers w:val="0"/>
        <w:spacing w:before="0" w:beforeAutospacing="0" w:after="0" w:afterAutospacing="0" w:line="240" w:lineRule="auto"/>
        <w:ind w:left="0" w:leftChars="0" w:right="0" w:rightChars="0"/>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rPr>
        <w:t>Thiếu yêu cầu định dạng và minh họa</w:t>
      </w:r>
      <w:r>
        <w:rPr>
          <w:rFonts w:hint="default" w:ascii="Times New Roman" w:hAnsi="Times New Roman" w:cs="Times New Roman"/>
          <w:b w:val="0"/>
          <w:bCs w:val="0"/>
          <w:sz w:val="24"/>
          <w:szCs w:val="24"/>
        </w:rPr>
        <w:t>: Prompt không yêu cầu trình bày bằng ví dụ cụ thể hoặc giải thích từng bước, dẫn đến kết quả khó áp dụng.</w:t>
      </w:r>
    </w:p>
    <w:p w14:paraId="2B296469">
      <w:pPr>
        <w:pStyle w:val="85"/>
        <w:keepNext w:val="0"/>
        <w:keepLines w:val="0"/>
        <w:widowControl/>
        <w:suppressLineNumbers w:val="0"/>
        <w:spacing w:beforeAutospacing="0" w:afterAutospacing="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Những gì còn thiếu trong prompt</w:t>
      </w:r>
    </w:p>
    <w:p w14:paraId="61970387">
      <w:pPr>
        <w:keepNext w:val="0"/>
        <w:keepLines w:val="0"/>
        <w:widowControl/>
        <w:numPr>
          <w:numId w:val="0"/>
        </w:numPr>
        <w:suppressLineNumbers w:val="0"/>
        <w:spacing w:before="0" w:beforeAutospacing="0" w:after="0" w:afterAutospacing="0" w:line="240" w:lineRule="auto"/>
        <w:ind w:left="0" w:leftChars="0" w:right="0" w:rightChars="0"/>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rPr>
        <w:t>Vai trò AI</w:t>
      </w:r>
      <w:r>
        <w:rPr>
          <w:rFonts w:hint="default" w:ascii="Times New Roman" w:hAnsi="Times New Roman" w:cs="Times New Roman"/>
          <w:b w:val="0"/>
          <w:bCs w:val="0"/>
          <w:sz w:val="24"/>
          <w:szCs w:val="24"/>
        </w:rPr>
        <w:t>: Ví dụ “Bạn là một trợ giảng lập trình Python”.</w:t>
      </w:r>
    </w:p>
    <w:p w14:paraId="13F59809">
      <w:pPr>
        <w:keepNext w:val="0"/>
        <w:keepLines w:val="0"/>
        <w:widowControl/>
        <w:numPr>
          <w:numId w:val="0"/>
        </w:numPr>
        <w:suppressLineNumbers w:val="0"/>
        <w:spacing w:before="0" w:beforeAutospacing="0" w:after="0" w:afterAutospacing="0" w:line="240" w:lineRule="auto"/>
        <w:ind w:left="0" w:leftChars="0" w:right="0" w:rightChars="0"/>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rPr>
        <w:t>Mục tiêu xử lý chuỗi cụ thể</w:t>
      </w:r>
      <w:r>
        <w:rPr>
          <w:rFonts w:hint="default" w:ascii="Times New Roman" w:hAnsi="Times New Roman" w:cs="Times New Roman"/>
          <w:b w:val="0"/>
          <w:bCs w:val="0"/>
          <w:sz w:val="24"/>
          <w:szCs w:val="24"/>
        </w:rPr>
        <w:t>: Chọn một thao tác rõ ràng như “kiểm tra chuỗi có phải palindrome”.</w:t>
      </w:r>
    </w:p>
    <w:p w14:paraId="691FC227">
      <w:pPr>
        <w:keepNext w:val="0"/>
        <w:keepLines w:val="0"/>
        <w:widowControl/>
        <w:numPr>
          <w:numId w:val="0"/>
        </w:numPr>
        <w:suppressLineNumbers w:val="0"/>
        <w:spacing w:before="0" w:beforeAutospacing="0" w:after="0" w:afterAutospacing="0" w:line="240" w:lineRule="auto"/>
        <w:ind w:left="0" w:leftChars="0" w:right="0" w:rightChars="0"/>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rPr>
        <w:t>Ngữ cảnh</w:t>
      </w:r>
      <w:r>
        <w:rPr>
          <w:rFonts w:hint="default" w:ascii="Times New Roman" w:hAnsi="Times New Roman" w:cs="Times New Roman"/>
          <w:b w:val="0"/>
          <w:bCs w:val="0"/>
          <w:sz w:val="24"/>
          <w:szCs w:val="24"/>
        </w:rPr>
        <w:t>: Trình độ người học (ví dụ: sinh viên mới học Python, cần dễ hiểu).</w:t>
      </w:r>
    </w:p>
    <w:p w14:paraId="5BDBB4C6">
      <w:pPr>
        <w:keepNext w:val="0"/>
        <w:keepLines w:val="0"/>
        <w:widowControl/>
        <w:numPr>
          <w:numId w:val="0"/>
        </w:numPr>
        <w:suppressLineNumbers w:val="0"/>
        <w:spacing w:before="0" w:beforeAutospacing="0" w:after="0" w:afterAutospacing="0" w:line="240" w:lineRule="auto"/>
        <w:ind w:left="0" w:leftChars="0" w:right="0" w:rightChars="0"/>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rPr>
        <w:t>Yêu cầu minh họa và định dạng</w:t>
      </w:r>
      <w:r>
        <w:rPr>
          <w:rFonts w:hint="default" w:ascii="Times New Roman" w:hAnsi="Times New Roman" w:cs="Times New Roman"/>
          <w:b w:val="0"/>
          <w:bCs w:val="0"/>
          <w:sz w:val="24"/>
          <w:szCs w:val="24"/>
        </w:rPr>
        <w:t>: Có ví dụ đầu vào/đầu ra, trình bày bằng code kèm giải thích từng bước.</w:t>
      </w:r>
    </w:p>
    <w:p w14:paraId="1954F467">
      <w:pPr>
        <w:pStyle w:val="85"/>
        <w:keepNext w:val="0"/>
        <w:keepLines w:val="0"/>
        <w:widowControl/>
        <w:suppressLineNumbers w:val="0"/>
        <w:spacing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Prompt viết lại đầy đủ</w:t>
      </w:r>
    </w:p>
    <w:p w14:paraId="4724326A">
      <w:pPr>
        <w:pStyle w:val="85"/>
        <w:keepNext w:val="0"/>
        <w:keepLines w:val="0"/>
        <w:widowControl/>
        <w:suppressLineNumbers w:val="0"/>
        <w:spacing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“Bạn là một trợ giảng lập trình Python. Hãy viết một đoạn code kiểm tra xem một chuỗi có phải là </w:t>
      </w:r>
      <w:r>
        <w:rPr>
          <w:rStyle w:val="92"/>
          <w:rFonts w:hint="default" w:ascii="Times New Roman" w:hAnsi="Times New Roman" w:cs="Times New Roman"/>
          <w:b w:val="0"/>
          <w:bCs w:val="0"/>
          <w:sz w:val="24"/>
          <w:szCs w:val="24"/>
        </w:rPr>
        <w:t>palindrome</w:t>
      </w:r>
      <w:r>
        <w:rPr>
          <w:rFonts w:hint="default" w:ascii="Times New Roman" w:hAnsi="Times New Roman" w:cs="Times New Roman"/>
          <w:b w:val="0"/>
          <w:bCs w:val="0"/>
          <w:sz w:val="24"/>
          <w:szCs w:val="24"/>
        </w:rPr>
        <w:t xml:space="preserve"> hay không. Ngữ cảnh: người học là sinh viên mới bắt đầu học Python, mục đích là hiểu cách xử lý chuỗi cơ bản. Yêu cầu: trình bày code rõ ràng, kèm giải thích từng bước bằng bullet point, và đưa ví dụ minh họa với chuỗi ‘radar’ (true) và ‘hello’ (false).”</w:t>
      </w:r>
    </w:p>
    <w:p w14:paraId="22ECEE69">
      <w:pPr>
        <w:spacing w:line="240" w:lineRule="auto"/>
        <w:rPr>
          <w:rFonts w:hint="default" w:ascii="Times New Roman" w:hAnsi="Times New Roman" w:cs="Times New Roman"/>
          <w:b w:val="0"/>
          <w:bCs w:val="0"/>
          <w:sz w:val="24"/>
          <w:szCs w:val="24"/>
        </w:rPr>
      </w:pPr>
    </w:p>
    <w:p w14:paraId="3A65A511">
      <w:pPr>
        <w:spacing w:line="240" w:lineRule="auto"/>
        <w:rPr>
          <w:rFonts w:hint="default" w:ascii="Times New Roman" w:hAnsi="Times New Roman" w:cs="Times New Roman"/>
          <w:b w:val="0"/>
          <w:bCs w:val="0"/>
          <w:sz w:val="24"/>
          <w:szCs w:val="24"/>
        </w:rPr>
      </w:pPr>
    </w:p>
    <w:p w14:paraId="5763BF19">
      <w:pPr>
        <w:spacing w:line="240" w:lineRule="auto"/>
        <w:rPr>
          <w:rFonts w:hint="default" w:ascii="Times New Roman" w:hAnsi="Times New Roman" w:cs="Times New Roman"/>
          <w:b w:val="0"/>
          <w:bCs w:val="0"/>
          <w:sz w:val="24"/>
          <w:szCs w:val="24"/>
        </w:rPr>
      </w:pPr>
    </w:p>
    <w:p w14:paraId="6F04C1FD">
      <w:pPr>
        <w:spacing w:line="240" w:lineRule="auto"/>
        <w:rPr>
          <w:rFonts w:hint="default" w:ascii="Times New Roman" w:hAnsi="Times New Roman" w:cs="Times New Roman"/>
          <w:b w:val="0"/>
          <w:bCs w:val="0"/>
          <w:sz w:val="24"/>
          <w:szCs w:val="24"/>
        </w:rPr>
      </w:pPr>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B2B8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749B2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2025-12-11T01:01:00Z</dcterms:created>
  <dc:creator>Hoàng Vũ đức</dc:creator>
  <cp:lastModifiedBy>Hoàng Vũ đức</cp:lastModifiedBy>
  <dcterms:modified xsi:type="dcterms:W3CDTF">2025-12-11T01:06:00Z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7BB052D465564D3C8E4F6CFB2EC3D73B_11</vt:lpwstr>
  </property>
</Properties>
</file>