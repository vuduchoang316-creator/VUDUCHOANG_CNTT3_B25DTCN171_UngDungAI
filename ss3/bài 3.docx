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513B2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Bạn vừa học xong bài “Biến toàn cục và cục bộ” trong lập trình.</w:t>
      </w:r>
    </w:p>
    <w:p w14:paraId="1DECE030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4"/>
          <w:szCs w:val="24"/>
          <w:shd w:val="clear" w:fill="FFFFFF"/>
          <w:lang w:val="vi-VN"/>
        </w:rPr>
        <w:t>P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  <w:t>rompt : tôi vừa học xong bài biến toàn cục và cục bộ , hãy giải thích lại cho tôi chi tiết về lý thuyết và thêm các ví dụ minh họa để tôi dễ hiểu nhất .</w:t>
      </w:r>
    </w:p>
    <w:p w14:paraId="3839A6AB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</w:p>
    <w:p w14:paraId="50472D61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vi-VN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Bạn muốn ôn tập lại kiến thức của buổi học hôm nay về cấu trúc điều kiện.</w:t>
      </w:r>
    </w:p>
    <w:p w14:paraId="0D985BFA">
      <w:pPr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Prompt: tôi là người mới học lập trình muốn ôn lại kiến thức về cấu trúc điều kiện , bạn hãy giải thích lý thuyết trước rồi hãy thêm các ví dụ cụ thể để tôi có thể hình dung và ghi nhớ lâu.</w:t>
      </w:r>
      <w:bookmarkStart w:id="0" w:name="_GoBack"/>
      <w:bookmarkEnd w:id="0"/>
    </w:p>
    <w:p w14:paraId="5763BF19">
      <w:pPr>
        <w:rPr>
          <w:rFonts w:hint="default" w:ascii="Times New Roman" w:hAnsi="Times New Roman" w:cs="Times New Roman"/>
          <w:sz w:val="24"/>
          <w:szCs w:val="24"/>
        </w:rPr>
      </w:pPr>
    </w:p>
    <w:p w14:paraId="6F04C1FD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134" w:right="1417" w:bottom="1134" w:left="1417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F94F9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76D6474"/>
    <w:rsid w:val="2541021E"/>
    <w:rsid w:val="28F94F94"/>
    <w:rsid w:val="2F24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3" w:lineRule="atLeast"/>
      <w:ind w:right="119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after="120" w:line="23" w:lineRule="atLeast"/>
      <w:ind w:right="119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tiêu đề "/>
    <w:basedOn w:val="1"/>
    <w:uiPriority w:val="0"/>
    <w:rPr>
      <w:rFonts w:asciiTheme="minorAscii" w:hAnsiTheme="minorAscii"/>
      <w:sz w:val="36"/>
      <w:szCs w:val="36"/>
      <w:lang w:val="vi-V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2025-12-11T00:43:00Z</dcterms:created>
  <dc:creator>Hoàng Vũ đức</dc:creator>
  <cp:lastModifiedBy>Hoàng Vũ đức</cp:lastModifiedBy>
  <dcterms:modified xsi:type="dcterms:W3CDTF">2025-12-11T00:48:15Z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993B180A0FE04B8D8096413325B0E4FE_11</vt:lpwstr>
  </property>
</Properties>
</file>