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8C609">
      <w:r>
        <w:drawing>
          <wp:inline distT="0" distB="0" distL="114300" distR="114300">
            <wp:extent cx="4562475" cy="3657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8EAF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vi-VN"/>
        </w:rPr>
        <w:t>Bạn là một lâph trình viên thành tạo java , đọc đoạn mã sau và hãy giúp tôi chỉ ra những lỗi sai trong đoạn code này giải thích chi tiết cho tôi tại sao nó lại sai , sau đó gợi ý code sửa lại đoạn code cho đúng , tôi là một sinh viên năm nhất và đang tìm hiểu và học về ngôn ngữ java , sau khi sửa bạn hãy thêm các test case để tôi hình dụng và từ đó xây dựng cho tôi cách đọc code sai và sửa code hợp lý .</w:t>
      </w:r>
    </w:p>
    <w:p w14:paraId="3A65A511">
      <w:pPr>
        <w:rPr>
          <w:rFonts w:hint="default" w:ascii="Times New Roman" w:hAnsi="Times New Roman" w:cs="Times New Roman"/>
          <w:sz w:val="24"/>
          <w:szCs w:val="24"/>
        </w:rPr>
      </w:pPr>
    </w:p>
    <w:p w14:paraId="5763BF19">
      <w:pPr>
        <w:rPr>
          <w:rFonts w:hint="default" w:ascii="Times New Roman" w:hAnsi="Times New Roman" w:cs="Times New Roman"/>
          <w:sz w:val="24"/>
          <w:szCs w:val="24"/>
        </w:rPr>
      </w:pPr>
    </w:p>
    <w:bookmarkEnd w:id="0"/>
    <w:p w14:paraId="6F04C1FD"/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3512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835121"/>
    <w:rsid w:val="176D6474"/>
    <w:rsid w:val="2541021E"/>
    <w:rsid w:val="2F24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qFormat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2025-12-11T01:45:00Z</dcterms:created>
  <dc:creator>Hoàng Vũ đức</dc:creator>
  <cp:lastModifiedBy>Hoàng Vũ đức</cp:lastModifiedBy>
  <dcterms:modified xsi:type="dcterms:W3CDTF">2025-12-11T01:53:57Z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2E91CBBB25E848B8981BFE9D3AC83EFD_11</vt:lpwstr>
  </property>
</Properties>
</file>