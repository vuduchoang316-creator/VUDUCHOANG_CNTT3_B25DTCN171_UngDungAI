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4"/>
        <w:gridCol w:w="4644"/>
      </w:tblGrid>
      <w:tr w14:paraId="323D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4" w:type="dxa"/>
          </w:tcPr>
          <w:p w14:paraId="2E391F6A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HẠN CHẾ</w:t>
            </w:r>
          </w:p>
        </w:tc>
        <w:tc>
          <w:tcPr>
            <w:tcW w:w="4644" w:type="dxa"/>
          </w:tcPr>
          <w:p w14:paraId="422A94FA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LỢI ÍCH</w:t>
            </w:r>
          </w:p>
        </w:tc>
      </w:tr>
      <w:tr w14:paraId="2438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4" w:type="dxa"/>
          </w:tcPr>
          <w:p w14:paraId="633E5834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Dễ phụ thuộc</w:t>
            </w:r>
          </w:p>
          <w:p w14:paraId="71C13AA5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V</w:t>
            </w: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 xml:space="preserve">í dụ : làm gì cùng sử dụng AI , làm việc luôn dựa vào AI để xử ký </w:t>
            </w:r>
          </w:p>
          <w:p w14:paraId="278CC7AD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</w:p>
          <w:p w14:paraId="4BAE4932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Thông tin AI không chính xác</w:t>
            </w: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:</w:t>
            </w:r>
          </w:p>
          <w:p w14:paraId="52FC89B9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N</w:t>
            </w: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 xml:space="preserve">ó sẽ đưa ra thông tin bịa đặt , không xác thực , nó tạo ra hình ảnh dải ngân hà ảo </w:t>
            </w:r>
          </w:p>
          <w:p w14:paraId="7120AF4B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</w:p>
          <w:p w14:paraId="410F2B3F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Giảm khả năng tư duy độc lập</w:t>
            </w:r>
          </w:p>
          <w:p w14:paraId="4AB36FEB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V</w:t>
            </w: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i dụ : không còn muốn suy nghĩ , luôn tin tưởng hoàn toàn vào AI .</w:t>
            </w:r>
            <w:bookmarkStart w:id="0" w:name="_GoBack"/>
            <w:bookmarkEnd w:id="0"/>
          </w:p>
        </w:tc>
        <w:tc>
          <w:tcPr>
            <w:tcW w:w="4644" w:type="dxa"/>
          </w:tcPr>
          <w:p w14:paraId="2AA8401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Tối ưu hóa quản lý thời gian</w:t>
            </w:r>
          </w:p>
          <w:p w14:paraId="2FE94D9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Ví dụ: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Bạn hỏi “Làm sao học Python hiệu quả trong 2 giờ mỗi ngày?” → AI gợi ý lịch học: 30 phút ôn lý thuyết, 1 giờ luyện code, 30 phút xem lại lỗi.</w:t>
            </w:r>
          </w:p>
          <w:p w14:paraId="16D8F445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</w:p>
          <w:p w14:paraId="15C6AFD7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Hỗ trợ nghiên cứu tài liệu</w:t>
            </w:r>
          </w:p>
          <w:p w14:paraId="4D35BFB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 </w:t>
            </w:r>
            <w:r>
              <w:rPr>
                <w:rStyle w:val="92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Ví dụ: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Bạn muốn tìm hiểu về “thuật toán sắp xếp nhanh” → AI đưa ra tóm tắt nguyên lý, kèm gợi ý đọc thêm từ tài liệu chính thức hoặc blog uy tín.</w:t>
            </w:r>
          </w:p>
          <w:p w14:paraId="16396AF9">
            <w:pPr>
              <w:jc w:val="left"/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</w:pPr>
          </w:p>
          <w:p w14:paraId="0ED90E00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</w:rPr>
              <w:t>Giải thích khái niệm nhan</w:t>
            </w:r>
            <w: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  <w:t>h</w:t>
            </w:r>
          </w:p>
          <w:p w14:paraId="5582B08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 </w:t>
            </w:r>
            <w:r>
              <w:rPr>
                <w:rStyle w:val="31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Bạn hỏi “Hàm lambda trong Python là gì?” → AI trả lời ngay: “Là hàm ẩn danh, thường dùng cho các biểu thức ngắn gọn.”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</w:p>
          <w:p w14:paraId="5D35D64B">
            <w:pPr>
              <w:rPr>
                <w:rFonts w:hint="default" w:ascii="Times New Roman" w:hAnsi="Times New Roman" w:eastAsia="sans-serif" w:cs="Times New Roman"/>
                <w:i/>
                <w:iCs/>
                <w:caps w:val="0"/>
                <w:color w:val="434343"/>
                <w:spacing w:val="0"/>
                <w:sz w:val="28"/>
                <w:szCs w:val="28"/>
                <w:u w:val="none"/>
                <w:bdr w:val="none" w:color="auto" w:sz="0" w:space="0"/>
                <w:shd w:val="clear" w:fill="FFFFFF"/>
                <w:vertAlign w:val="baseline"/>
                <w:lang w:val="vi-VN"/>
              </w:rPr>
            </w:pPr>
          </w:p>
        </w:tc>
      </w:tr>
    </w:tbl>
    <w:p w14:paraId="3F6671BF">
      <w:pPr>
        <w:rPr>
          <w:rFonts w:hint="default" w:ascii="Times New Roman" w:hAnsi="Times New Roman" w:cs="Times New Roman"/>
          <w:sz w:val="28"/>
          <w:szCs w:val="28"/>
        </w:rPr>
      </w:pPr>
    </w:p>
    <w:p w14:paraId="3A65A511"/>
    <w:p w14:paraId="5763BF19"/>
    <w:p w14:paraId="6F04C1FD"/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B0CF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382B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2025-12-09T00:38:00Z</dcterms:created>
  <dc:creator>Hoàng Vũ đức</dc:creator>
  <cp:lastModifiedBy>Hoàng Vũ đức</cp:lastModifiedBy>
  <dcterms:modified xsi:type="dcterms:W3CDTF">2025-12-09T00:50:25Z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E0B7E5B8CDD64A84A9C88A746A3A9039_11</vt:lpwstr>
  </property>
</Properties>
</file>