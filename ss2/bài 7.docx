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0FA3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92"/>
          <w:rFonts w:hint="default" w:ascii="Times New Roman" w:hAnsi="Times New Roman" w:cs="Times New Roman"/>
          <w:b/>
          <w:bCs/>
        </w:rPr>
        <w:t>3 cách nên dùng AI</w:t>
      </w:r>
    </w:p>
    <w:p w14:paraId="7560B05F">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1. Quản lý công việc và thời gian</w:t>
      </w:r>
      <w:r>
        <w:rPr>
          <w:rFonts w:hint="default" w:ascii="Times New Roman" w:hAnsi="Times New Roman" w:cs="Times New Roman"/>
        </w:rPr>
        <w:br w:type="textWrapping"/>
      </w:r>
      <w:r>
        <w:rPr>
          <w:rFonts w:hint="default" w:ascii="Times New Roman" w:hAnsi="Times New Roman" w:cs="Times New Roman"/>
        </w:rPr>
        <w:t>Bạn có thể nhờ AI lập lịch hằng ngày, nhắc deadline, tổ chức công việc theo mức độ ưu tiên, hoặc tạo checklist phù hợp theo thời gian bạn có. Điều này giúp bạn bớt quên việc và tập trung hơn.</w:t>
      </w:r>
    </w:p>
    <w:p w14:paraId="717BC4A0">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2. Sáng tạo nội dung và giải trí</w:t>
      </w:r>
      <w:r>
        <w:rPr>
          <w:rFonts w:hint="default" w:ascii="Times New Roman" w:hAnsi="Times New Roman" w:cs="Times New Roman"/>
        </w:rPr>
        <w:br w:type="textWrapping"/>
      </w:r>
      <w:r>
        <w:rPr>
          <w:rFonts w:hint="default" w:ascii="Times New Roman" w:hAnsi="Times New Roman" w:cs="Times New Roman"/>
        </w:rPr>
        <w:t>AI hỗ trợ viết nhật ký, viết truyện ngắn, nghĩ ý tưởng video, gợi ý giai điệu, hoặc thiết kế poster, thiệp, hình minh họa. Nó rất hữu ích khi bạn bí ý tưởng hoặc muốn thử điều gì mới.</w:t>
      </w:r>
    </w:p>
    <w:p w14:paraId="4DA8C93B">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3. Tìm kiếm và tổng hợp thông tin</w:t>
      </w:r>
      <w:r>
        <w:rPr>
          <w:rFonts w:hint="default" w:ascii="Times New Roman" w:hAnsi="Times New Roman" w:cs="Times New Roman"/>
        </w:rPr>
        <w:br w:type="textWrapping"/>
      </w:r>
      <w:r>
        <w:rPr>
          <w:rFonts w:hint="default" w:ascii="Times New Roman" w:hAnsi="Times New Roman" w:cs="Times New Roman"/>
        </w:rPr>
        <w:t>Bạn có thể yêu cầu AI tổng hợp địa điểm du lịch, gợi ý món ăn theo sở thích, so sánh sản phẩm khi mua sắm, hoặc tóm tắt nhanh các chủ đề bạn cần học. AI giúp tiết kiệm thời gian và đưa ra gợi ý có cấu trúc.</w:t>
      </w:r>
    </w:p>
    <w:p w14:paraId="4CA3B2ED">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2 cách không nên dùng AI</w:t>
      </w:r>
    </w:p>
    <w:p w14:paraId="151C322B">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1. Dựa hoàn toàn vào AI để ra quyết định quan trọng</w:t>
      </w:r>
      <w:r>
        <w:rPr>
          <w:rFonts w:hint="default" w:ascii="Times New Roman" w:hAnsi="Times New Roman" w:cs="Times New Roman"/>
        </w:rPr>
        <w:br w:type="textWrapping"/>
      </w:r>
      <w:r>
        <w:rPr>
          <w:rFonts w:hint="default" w:ascii="Times New Roman" w:hAnsi="Times New Roman" w:cs="Times New Roman"/>
        </w:rPr>
        <w:t>Đầu tư, chọn nghề nghiệp, quyết định tài chính lớn… đều cần cân nhắc thông tin thực tế và ý kiến chuyên gia. AI chỉ nên là nguồn tham khảo, không phải người quyết định.</w:t>
      </w:r>
    </w:p>
    <w:p w14:paraId="78D68B2B">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2. Sao chép nguyên văn nội dung mà k</w:t>
      </w:r>
      <w:bookmarkStart w:id="0" w:name="_GoBack"/>
      <w:bookmarkEnd w:id="0"/>
      <w:r>
        <w:rPr>
          <w:rStyle w:val="92"/>
          <w:rFonts w:hint="default" w:ascii="Times New Roman" w:hAnsi="Times New Roman" w:cs="Times New Roman"/>
        </w:rPr>
        <w:t>hông kiểm tra</w:t>
      </w:r>
      <w:r>
        <w:rPr>
          <w:rFonts w:hint="default" w:ascii="Times New Roman" w:hAnsi="Times New Roman" w:cs="Times New Roman"/>
        </w:rPr>
        <w:br w:type="textWrapping"/>
      </w:r>
      <w:r>
        <w:rPr>
          <w:rFonts w:hint="default" w:ascii="Times New Roman" w:hAnsi="Times New Roman" w:cs="Times New Roman"/>
        </w:rPr>
        <w:t>Dù AI mạnh nhưng có thể sai hoặc thiếu ngữ cảnh. Không nên copy nguyên bài viết, lời nhắn, email hoặc thông tin nhạy cảm mà không xem lại.</w:t>
      </w:r>
    </w:p>
    <w:p w14:paraId="3A65A511">
      <w:pPr>
        <w:rPr>
          <w:rFonts w:hint="default" w:ascii="Times New Roman" w:hAnsi="Times New Roman" w:cs="Times New Roman"/>
        </w:rPr>
      </w:pPr>
    </w:p>
    <w:p w14:paraId="5763BF19">
      <w:pPr>
        <w:rPr>
          <w:rFonts w:hint="default" w:ascii="Times New Roman" w:hAnsi="Times New Roman" w:cs="Times New Roman"/>
        </w:rPr>
      </w:pPr>
    </w:p>
    <w:p w14:paraId="6F04C1FD">
      <w:pPr>
        <w:rPr>
          <w:rFonts w:hint="default" w:ascii="Times New Roman" w:hAnsi="Times New Roman" w:cs="Times New Roman"/>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27328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7D273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qFormat/>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2025-12-09T01:17:00Z</dcterms:created>
  <dc:creator>Hoàng Vũ đức</dc:creator>
  <cp:lastModifiedBy>Hoàng Vũ đức</cp:lastModifiedBy>
  <dcterms:modified xsi:type="dcterms:W3CDTF">2025-12-09T01:18:26Z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C4F50EA2DA16407FB8747CE558C50136_11</vt:lpwstr>
  </property>
</Properties>
</file>