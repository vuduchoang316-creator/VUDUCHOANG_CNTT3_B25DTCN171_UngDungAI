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62C0B">
      <w:pPr>
        <w:pStyle w:val="3"/>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1. Prompt sai</w:t>
      </w:r>
    </w:p>
    <w:p w14:paraId="07265D4F">
      <w:pPr>
        <w:pStyle w:val="4"/>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Prompt:</w:t>
      </w:r>
    </w:p>
    <w:p w14:paraId="46F4A71B">
      <w:pPr>
        <w:pStyle w:val="85"/>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“Giải thích cho tôi về lập trình đi.”</w:t>
      </w:r>
    </w:p>
    <w:p w14:paraId="5893C33B">
      <w:pPr>
        <w:pStyle w:val="4"/>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Nhận xét (≤ 50 từ):</w:t>
      </w:r>
    </w:p>
    <w:p w14:paraId="49161039">
      <w:pPr>
        <w:pStyle w:val="85"/>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Quá mơ hồ, không có ngôn n</w:t>
      </w:r>
      <w:bookmarkStart w:id="0" w:name="_GoBack"/>
      <w:bookmarkEnd w:id="0"/>
      <w:r>
        <w:rPr>
          <w:rFonts w:hint="default" w:ascii="Times New Roman" w:hAnsi="Times New Roman" w:cs="Times New Roman"/>
          <w:b w:val="0"/>
          <w:bCs w:val="0"/>
          <w:sz w:val="28"/>
          <w:szCs w:val="28"/>
        </w:rPr>
        <w:t>gữ lập trình, không nêu trình độ người học, không có mục tiêu. AI không biết phải trả lời sâu hay nông, ví dụ gì, dẫn đến câu trả lời lan man, kém hữu ích.</w:t>
      </w:r>
    </w:p>
    <w:p w14:paraId="0B4D393A">
      <w:pPr>
        <w:pStyle w:val="4"/>
        <w:keepNext w:val="0"/>
        <w:keepLines w:val="0"/>
        <w:widowControl/>
        <w:suppressLineNumbers w:val="0"/>
        <w:spacing w:line="240" w:lineRule="auto"/>
        <w:rPr>
          <w:rStyle w:val="92"/>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Gợi ý cải thiện:</w:t>
      </w:r>
    </w:p>
    <w:p w14:paraId="29A7149A">
      <w:pPr>
        <w:pStyle w:val="4"/>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Xác định </w:t>
      </w:r>
      <w:r>
        <w:rPr>
          <w:rStyle w:val="92"/>
          <w:rFonts w:hint="default" w:ascii="Times New Roman" w:hAnsi="Times New Roman" w:cs="Times New Roman"/>
          <w:b w:val="0"/>
          <w:bCs w:val="0"/>
          <w:sz w:val="28"/>
          <w:szCs w:val="28"/>
        </w:rPr>
        <w:t>ngôn ngữ</w:t>
      </w:r>
      <w:r>
        <w:rPr>
          <w:rFonts w:hint="default" w:ascii="Times New Roman" w:hAnsi="Times New Roman" w:cs="Times New Roman"/>
          <w:b w:val="0"/>
          <w:bCs w:val="0"/>
          <w:sz w:val="28"/>
          <w:szCs w:val="28"/>
        </w:rPr>
        <w:t xml:space="preserve">, </w:t>
      </w:r>
      <w:r>
        <w:rPr>
          <w:rStyle w:val="92"/>
          <w:rFonts w:hint="default" w:ascii="Times New Roman" w:hAnsi="Times New Roman" w:cs="Times New Roman"/>
          <w:b w:val="0"/>
          <w:bCs w:val="0"/>
          <w:sz w:val="28"/>
          <w:szCs w:val="28"/>
        </w:rPr>
        <w:t>mục tiêu</w:t>
      </w:r>
      <w:r>
        <w:rPr>
          <w:rFonts w:hint="default" w:ascii="Times New Roman" w:hAnsi="Times New Roman" w:cs="Times New Roman"/>
          <w:b w:val="0"/>
          <w:bCs w:val="0"/>
          <w:sz w:val="28"/>
          <w:szCs w:val="28"/>
        </w:rPr>
        <w:t xml:space="preserve">, </w:t>
      </w:r>
      <w:r>
        <w:rPr>
          <w:rStyle w:val="92"/>
          <w:rFonts w:hint="default" w:ascii="Times New Roman" w:hAnsi="Times New Roman" w:cs="Times New Roman"/>
          <w:b w:val="0"/>
          <w:bCs w:val="0"/>
          <w:sz w:val="28"/>
          <w:szCs w:val="28"/>
        </w:rPr>
        <w:t>bối cảnh</w:t>
      </w:r>
      <w:r>
        <w:rPr>
          <w:rFonts w:hint="default" w:ascii="Times New Roman" w:hAnsi="Times New Roman" w:cs="Times New Roman"/>
          <w:b w:val="0"/>
          <w:bCs w:val="0"/>
          <w:sz w:val="28"/>
          <w:szCs w:val="28"/>
        </w:rPr>
        <w:t xml:space="preserve">, </w:t>
      </w:r>
      <w:r>
        <w:rPr>
          <w:rStyle w:val="92"/>
          <w:rFonts w:hint="default" w:ascii="Times New Roman" w:hAnsi="Times New Roman" w:cs="Times New Roman"/>
          <w:b w:val="0"/>
          <w:bCs w:val="0"/>
          <w:sz w:val="28"/>
          <w:szCs w:val="28"/>
        </w:rPr>
        <w:t>trình độ</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br w:type="textWrapping"/>
      </w:r>
      <w:r>
        <w:rPr>
          <w:rFonts w:hint="default" w:ascii="Times New Roman" w:hAnsi="Times New Roman" w:cs="Times New Roman"/>
          <w:b w:val="0"/>
          <w:bCs w:val="0"/>
          <w:sz w:val="28"/>
          <w:szCs w:val="28"/>
        </w:rPr>
        <w:t>Ví dụ: “Tôi mới học C++, hãy giải thích cho tôi khái niệm biến và hằng kèm ví dụ đơn giản.”</w:t>
      </w:r>
    </w:p>
    <w:p w14:paraId="2D0B6E45">
      <w:pPr>
        <w:pStyle w:val="3"/>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2. Prompt đúng</w:t>
      </w:r>
    </w:p>
    <w:p w14:paraId="2A6CFFC2">
      <w:pPr>
        <w:pStyle w:val="4"/>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Prompt:</w:t>
      </w:r>
    </w:p>
    <w:p w14:paraId="7415B3F9">
      <w:pPr>
        <w:pStyle w:val="85"/>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“Tôi đang học C++ mức cơ bản. Hãy giải thích cho tôi cách dùng vector, kèm 3 ví dụ thực tế (thêm, xoá, tìm kiếm). Cuối cùng đưa ra 3 lỗi thường gặp của sinh viên khi dùng vector.”</w:t>
      </w:r>
    </w:p>
    <w:p w14:paraId="150D64AB">
      <w:pPr>
        <w:pStyle w:val="4"/>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Nhận xét (≤ 50 từ):</w:t>
      </w:r>
    </w:p>
    <w:p w14:paraId="55791E9F">
      <w:pPr>
        <w:pStyle w:val="85"/>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Rõ ràng, có ngữ cảnh, có mục tiêu, có phạm vi kiến thức. AI dễ tạo nội dung phù hợp và chính xác với trình độ người học.</w:t>
      </w:r>
    </w:p>
    <w:p w14:paraId="03D98DDC">
      <w:pPr>
        <w:pStyle w:val="3"/>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w:t>
      </w:r>
      <w:r>
        <w:rPr>
          <w:rStyle w:val="92"/>
          <w:rFonts w:hint="default" w:ascii="Times New Roman" w:hAnsi="Times New Roman" w:cs="Times New Roman"/>
          <w:b w:val="0"/>
          <w:bCs w:val="0"/>
          <w:sz w:val="28"/>
          <w:szCs w:val="28"/>
        </w:rPr>
        <w:t>3. Prompt đúng</w:t>
      </w:r>
    </w:p>
    <w:p w14:paraId="72F7188A">
      <w:pPr>
        <w:pStyle w:val="4"/>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Prompt:</w:t>
      </w:r>
    </w:p>
    <w:p w14:paraId="34A59396">
      <w:pPr>
        <w:pStyle w:val="85"/>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“Cho đoạn code C++ sau (đính kèm). Hãy phân tích lỗi logic, giải thích nguyên nhân, đề xuất hướng sửa nhưng KHÔNG viết lại toàn bộ code. Tôi muốn tự sửa từng phần.”</w:t>
      </w:r>
    </w:p>
    <w:p w14:paraId="66B44B9C">
      <w:pPr>
        <w:pStyle w:val="4"/>
        <w:keepNext w:val="0"/>
        <w:keepLines w:val="0"/>
        <w:widowControl/>
        <w:suppressLineNumbers w:val="0"/>
        <w:spacing w:line="240" w:lineRule="auto"/>
        <w:rPr>
          <w:rFonts w:hint="default" w:ascii="Times New Roman" w:hAnsi="Times New Roman" w:cs="Times New Roman"/>
          <w:b w:val="0"/>
          <w:bCs w:val="0"/>
          <w:sz w:val="28"/>
          <w:szCs w:val="28"/>
        </w:rPr>
      </w:pPr>
      <w:r>
        <w:rPr>
          <w:rStyle w:val="92"/>
          <w:rFonts w:hint="default" w:ascii="Times New Roman" w:hAnsi="Times New Roman" w:cs="Times New Roman"/>
          <w:b w:val="0"/>
          <w:bCs w:val="0"/>
          <w:sz w:val="28"/>
          <w:szCs w:val="28"/>
        </w:rPr>
        <w:t>Nhận xét (≤ 50 từ):</w:t>
      </w:r>
    </w:p>
    <w:p w14:paraId="0F7DD276">
      <w:pPr>
        <w:pStyle w:val="85"/>
        <w:keepNext w:val="0"/>
        <w:keepLines w:val="0"/>
        <w:widowControl/>
        <w:suppressLineNumbers w:val="0"/>
        <w:spacing w:line="24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Cung cấp ngữ cảnh (code), yêu cầu rõ ràng (phân tích, không viết lại toàn bộ). Giúp AI phản hồi tập trung, đúng nhu cầu và thúc đẩy người học tự tư duy.</w:t>
      </w:r>
    </w:p>
    <w:p w14:paraId="6F04C1FD">
      <w:pPr>
        <w:spacing w:line="240" w:lineRule="auto"/>
        <w:rPr>
          <w:rFonts w:hint="default" w:ascii="Times New Roman" w:hAnsi="Times New Roman" w:cs="Times New Roman"/>
          <w:b w:val="0"/>
          <w:bCs w:val="0"/>
          <w:sz w:val="28"/>
          <w:szCs w:val="28"/>
        </w:rPr>
      </w:pPr>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E02F7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34E02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2025-12-09T00:50:00Z</dcterms:created>
  <dc:creator>Hoàng Vũ đức</dc:creator>
  <cp:lastModifiedBy>Hoàng Vũ đức</cp:lastModifiedBy>
  <dcterms:modified xsi:type="dcterms:W3CDTF">2025-12-09T01:01:25Z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5F91B36F256D4E08A0BAB96E4B460068_11</vt:lpwstr>
  </property>
</Properties>
</file>