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113E3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SG"/>
        </w:rPr>
        <w:t xml:space="preserve">+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Ngữ cảnh sử dụng : tôi sử dụng AI trong học tập </w:t>
      </w:r>
    </w:p>
    <w:p w14:paraId="0C418712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+ Mục đích : tôi cần AI sẽ tạo cho tôi một lộ trình học phù hợp , đào sâu kiến thức , giups tôi hiểu bài hơn và học dễ hiểu hơn .</w:t>
      </w:r>
    </w:p>
    <w:p w14:paraId="36C8C8C8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+ Kết quả : AI phân tích bài giảng , nó tóm tắt luồng kiến thức siêuu dài về 1 bản cô đọng , giúp người đọc dễ hiểu . Xây dựng sơ đồ tư duy, cũng có thể giảng thích các logic khó , giaỉ thích các khái niệm trừu tượng . Giúp người học tiếp thu kiến thức nhanh chóng , hiểu sâu .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+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vi-VN"/>
        </w:rPr>
        <w:t>Có kiểm chứng , cách kiểm chứng là sẽ tra cứu từ nhiều nguồn , so sánh thông tin của từng nguồn với nhau vaf đánh giá , có thể đặt ra các câu hỏi liên quan đến phần tài liệu đó để rèn luyện tư duy phản biện .</w:t>
      </w:r>
    </w:p>
    <w:p w14:paraId="23D3707D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+ Bài học rút ra : nên sử dụng AI một cách đúng đắn , có văn minh .</w:t>
      </w:r>
    </w:p>
    <w:p w14:paraId="20CF0340">
      <w:pPr>
        <w:jc w:val="left"/>
        <w:rPr>
          <w:rFonts w:hint="default" w:ascii="Times New Roman" w:hAnsi="Times New Roman" w:cs="Times New Roman"/>
        </w:rPr>
      </w:pPr>
    </w:p>
    <w:p w14:paraId="5341D11A">
      <w:pPr>
        <w:jc w:val="left"/>
        <w:rPr>
          <w:rFonts w:hint="default" w:ascii="Times New Roman" w:hAnsi="Times New Roman" w:cs="Times New Roman"/>
        </w:rPr>
      </w:pPr>
    </w:p>
    <w:p w14:paraId="0A5C7DC9">
      <w:pPr>
        <w:jc w:val="left"/>
        <w:rPr>
          <w:rFonts w:hint="default" w:ascii="Times New Roman" w:hAnsi="Times New Roman" w:cs="Times New Roman"/>
        </w:rPr>
      </w:pPr>
    </w:p>
    <w:p w14:paraId="3A65A511">
      <w:pPr>
        <w:jc w:val="left"/>
        <w:rPr>
          <w:rFonts w:hint="default" w:ascii="Times New Roman" w:hAnsi="Times New Roman" w:cs="Times New Roman"/>
        </w:rPr>
      </w:pPr>
    </w:p>
    <w:p w14:paraId="5763BF19">
      <w:pPr>
        <w:jc w:val="left"/>
        <w:rPr>
          <w:rFonts w:hint="default" w:ascii="Times New Roman" w:hAnsi="Times New Roman" w:cs="Times New Roman"/>
        </w:rPr>
      </w:pPr>
    </w:p>
    <w:p w14:paraId="6F04C1FD">
      <w:pPr>
        <w:jc w:val="left"/>
        <w:rPr>
          <w:rFonts w:hint="default" w:ascii="Times New Roman" w:hAnsi="Times New Roman" w:cs="Times New Roman"/>
        </w:rPr>
      </w:pPr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A7078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BA70786"/>
    <w:rsid w:val="2F2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2025-12-09T01:02:00Z</dcterms:created>
  <dc:creator>Hoàng Vũ đức</dc:creator>
  <cp:lastModifiedBy>Hoàng Vũ đức</cp:lastModifiedBy>
  <dcterms:modified xsi:type="dcterms:W3CDTF">2025-12-09T01:03:42Z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A7E0C2A8D8E1461D9298B5A50AAF72A3_11</vt:lpwstr>
  </property>
</Properties>
</file>