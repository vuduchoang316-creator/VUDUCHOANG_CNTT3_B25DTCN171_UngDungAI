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ECEE69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-Luôn chạy thử lại code do AI sinh ra -&gt; tránh lỗi runtime .</w:t>
      </w:r>
    </w:p>
    <w:p w14:paraId="3BF2EF8E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-dùng AI để giải thích các phần code không hiểu -&gt; hiểu sâu code </w:t>
      </w:r>
    </w:p>
    <w:p w14:paraId="09EC4327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-dùng AI để giải thích khải niệm khó hiểu trong code -&gt; học kiến thức mới </w:t>
      </w:r>
    </w:p>
    <w:p w14:paraId="3A65A511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-đặt ra các câu hỏi liên quan đến phần code để rèn tư duy -&gt; luyện tập kĩ năng tư duy logic .</w:t>
      </w:r>
    </w:p>
    <w:p w14:paraId="1A4DC1CE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-học kết hợp nhiều nguồn tài liệu -&gt;đánh giá chuẩn xác được kiến thức </w:t>
      </w:r>
    </w:p>
    <w:p w14:paraId="5763BF19">
      <w:pPr>
        <w:rPr>
          <w:rFonts w:hint="default" w:ascii="Times New Roman" w:hAnsi="Times New Roman" w:cs="Times New Roman"/>
          <w:sz w:val="28"/>
          <w:szCs w:val="28"/>
        </w:rPr>
      </w:pPr>
    </w:p>
    <w:p w14:paraId="6F04C1FD">
      <w:pP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sectPr>
      <w:pgSz w:w="11906" w:h="16838"/>
      <w:pgMar w:top="1134" w:right="1417" w:bottom="1134" w:left="1417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F13AC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76D6474"/>
    <w:rsid w:val="2541021E"/>
    <w:rsid w:val="2F24055E"/>
    <w:rsid w:val="4FF1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3" w:lineRule="atLeast"/>
      <w:ind w:right="119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after="120" w:line="23" w:lineRule="atLeast"/>
      <w:ind w:right="119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tiêu đề "/>
    <w:basedOn w:val="1"/>
    <w:qFormat/>
    <w:uiPriority w:val="0"/>
    <w:rPr>
      <w:rFonts w:asciiTheme="minorAscii" w:hAnsiTheme="minorAscii"/>
      <w:sz w:val="36"/>
      <w:szCs w:val="36"/>
      <w:lang w:val="vi-V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2025-12-09T00:24:00Z</dcterms:created>
  <dc:creator>Hoàng Vũ đức</dc:creator>
  <cp:lastModifiedBy>Hoàng Vũ đức</cp:lastModifiedBy>
  <dcterms:modified xsi:type="dcterms:W3CDTF">2025-12-09T00:36:10Z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66E3085B240D46DA91633BE21A5508EF_11</vt:lpwstr>
  </property>
</Properties>
</file>