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CellSpacing w:w="1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15" w:type="dxa"/>
          <w:left w:w="15" w:type="dxa"/>
          <w:bottom w:w="15" w:type="dxa"/>
          <w:right w:w="15" w:type="dxa"/>
        </w:tblCellMar>
      </w:tblPr>
      <w:tblGrid>
        <w:gridCol w:w="1306"/>
        <w:gridCol w:w="1338"/>
        <w:gridCol w:w="2375"/>
        <w:gridCol w:w="4321"/>
      </w:tblGrid>
      <w:tr w14:paraId="6C190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Header/>
          <w:tblCellSpacing w:w="15" w:type="dxa"/>
        </w:trPr>
        <w:tc>
          <w:tcPr>
            <w:tcW w:w="0" w:type="auto"/>
            <w:tcBorders>
              <w:tl2br w:val="nil"/>
              <w:tr2bl w:val="nil"/>
            </w:tcBorders>
            <w:shd w:val="clear"/>
            <w:vAlign w:val="center"/>
          </w:tcPr>
          <w:p w14:paraId="1189B026">
            <w:pPr>
              <w:keepNext w:val="0"/>
              <w:keepLines w:val="0"/>
              <w:widowControl/>
              <w:suppressLineNumbers w:val="0"/>
              <w:jc w:val="center"/>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Mục tiêu học tập</w:t>
            </w:r>
          </w:p>
        </w:tc>
        <w:tc>
          <w:tcPr>
            <w:tcW w:w="0" w:type="auto"/>
            <w:tcBorders>
              <w:tl2br w:val="nil"/>
              <w:tr2bl w:val="nil"/>
            </w:tcBorders>
            <w:shd w:val="clear"/>
            <w:vAlign w:val="center"/>
          </w:tcPr>
          <w:p w14:paraId="6F39C588">
            <w:pPr>
              <w:keepNext w:val="0"/>
              <w:keepLines w:val="0"/>
              <w:widowControl/>
              <w:suppressLineNumbers w:val="0"/>
              <w:jc w:val="center"/>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Công cụ phù hợp</w:t>
            </w:r>
          </w:p>
        </w:tc>
        <w:tc>
          <w:tcPr>
            <w:tcW w:w="0" w:type="auto"/>
            <w:tcBorders>
              <w:tl2br w:val="nil"/>
              <w:tr2bl w:val="nil"/>
            </w:tcBorders>
            <w:shd w:val="clear"/>
            <w:vAlign w:val="center"/>
          </w:tcPr>
          <w:p w14:paraId="4665B266">
            <w:pPr>
              <w:keepNext w:val="0"/>
              <w:keepLines w:val="0"/>
              <w:widowControl/>
              <w:suppressLineNumbers w:val="0"/>
              <w:jc w:val="center"/>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Vì sao chọn công cụ đó?</w:t>
            </w:r>
          </w:p>
        </w:tc>
        <w:tc>
          <w:tcPr>
            <w:tcW w:w="0" w:type="auto"/>
            <w:tcBorders>
              <w:tl2br w:val="nil"/>
              <w:tr2bl w:val="nil"/>
            </w:tcBorders>
            <w:shd w:val="clear"/>
            <w:vAlign w:val="center"/>
          </w:tcPr>
          <w:p w14:paraId="147ED7EF">
            <w:pPr>
              <w:keepNext w:val="0"/>
              <w:keepLines w:val="0"/>
              <w:widowControl/>
              <w:suppressLineNumbers w:val="0"/>
              <w:jc w:val="center"/>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Ví dụ prompt bạn sẽ dùng</w:t>
            </w:r>
          </w:p>
        </w:tc>
      </w:tr>
      <w:tr w14:paraId="24C09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7E3A8649">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Học lý thuyết về một khái niệm lập trình (ví dụ: OOP)</w:t>
            </w:r>
          </w:p>
        </w:tc>
        <w:tc>
          <w:tcPr>
            <w:tcW w:w="0" w:type="auto"/>
            <w:tcBorders>
              <w:tl2br w:val="nil"/>
              <w:tr2bl w:val="nil"/>
            </w:tcBorders>
            <w:shd w:val="clear"/>
            <w:vAlign w:val="center"/>
          </w:tcPr>
          <w:p w14:paraId="7F09F7FE">
            <w:pPr>
              <w:keepNext w:val="0"/>
              <w:keepLines w:val="0"/>
              <w:widowControl/>
              <w:suppressLineNumbers w:val="0"/>
              <w:jc w:val="left"/>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ChatGPT</w:t>
            </w:r>
          </w:p>
        </w:tc>
        <w:tc>
          <w:tcPr>
            <w:tcW w:w="0" w:type="auto"/>
            <w:tcBorders>
              <w:tl2br w:val="nil"/>
              <w:tr2bl w:val="nil"/>
            </w:tcBorders>
            <w:shd w:val="clear"/>
            <w:vAlign w:val="center"/>
          </w:tcPr>
          <w:p w14:paraId="35B82D7F">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ChatGPT mạnh về giải thích khái niệm bằng ngôn ngữ tự nhiên, có thể đưa ví dụ minh họa, so sánh nhiều cách hiểu và diễn giải lại theo trình độ khác nhau. Phù hợp để nắm nền tảng và tư duy.</w:t>
            </w:r>
          </w:p>
        </w:tc>
        <w:tc>
          <w:tcPr>
            <w:tcW w:w="0" w:type="auto"/>
            <w:tcBorders>
              <w:tl2br w:val="nil"/>
              <w:tr2bl w:val="nil"/>
            </w:tcBorders>
            <w:shd w:val="clear"/>
            <w:vAlign w:val="center"/>
          </w:tcPr>
          <w:p w14:paraId="6A9CDBFA">
            <w:pPr>
              <w:keepNext w:val="0"/>
              <w:keepLines w:val="0"/>
              <w:widowControl/>
              <w:suppressLineNumbers w:val="0"/>
              <w:jc w:val="left"/>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"Giải thích OOP (Lập trình hướng đối tượng) cho người mới bắt đầu:</w:t>
            </w:r>
            <w:r>
              <w:rPr>
                <w:rFonts w:hint="default" w:ascii="Times New Roman" w:hAnsi="Times New Roman" w:eastAsia="SimSun" w:cs="Times New Roman"/>
                <w:b w:val="0"/>
                <w:bCs w:val="0"/>
                <w:kern w:val="0"/>
                <w:sz w:val="28"/>
                <w:szCs w:val="28"/>
                <w:lang w:val="en-US" w:eastAsia="zh-CN" w:bidi="ar"/>
              </w:rPr>
              <w:t xml:space="preserve"> nêu rõ khái niệm lớp/đối tượng, tính đóng gói, kế thừa, đa hình; cho ví dụ thực tế bằng C++ và Python (mỗi ngôn ngữ 1 ví dụ ngắn ~8–12 dòng). Kèm theo: 3 câu hỏi trắc nghiệm để ôn."</w:t>
            </w:r>
          </w:p>
        </w:tc>
      </w:tr>
      <w:tr w14:paraId="35E51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506819F1">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Viết một đoạn code nhỏ (ví dụ: hàm xử lý chuỗi trong Python)</w:t>
            </w:r>
          </w:p>
        </w:tc>
        <w:tc>
          <w:tcPr>
            <w:tcW w:w="0" w:type="auto"/>
            <w:tcBorders>
              <w:tl2br w:val="nil"/>
              <w:tr2bl w:val="nil"/>
            </w:tcBorders>
            <w:shd w:val="clear"/>
            <w:vAlign w:val="center"/>
          </w:tcPr>
          <w:p w14:paraId="23FC9AF9">
            <w:pPr>
              <w:keepNext w:val="0"/>
              <w:keepLines w:val="0"/>
              <w:widowControl/>
              <w:suppressLineNumbers w:val="0"/>
              <w:jc w:val="left"/>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ChatGPT</w:t>
            </w:r>
            <w:r>
              <w:rPr>
                <w:rFonts w:hint="default" w:ascii="Times New Roman" w:hAnsi="Times New Roman" w:eastAsia="SimSun" w:cs="Times New Roman"/>
                <w:b w:val="0"/>
                <w:bCs w:val="0"/>
                <w:kern w:val="0"/>
                <w:sz w:val="28"/>
                <w:szCs w:val="28"/>
                <w:lang w:val="en-US" w:eastAsia="zh-CN" w:bidi="ar"/>
              </w:rPr>
              <w:t xml:space="preserve"> (hoặc </w:t>
            </w:r>
            <w:r>
              <w:rPr>
                <w:rStyle w:val="92"/>
                <w:rFonts w:hint="default" w:ascii="Times New Roman" w:hAnsi="Times New Roman" w:eastAsia="SimSun" w:cs="Times New Roman"/>
                <w:b w:val="0"/>
                <w:bCs w:val="0"/>
                <w:kern w:val="0"/>
                <w:sz w:val="28"/>
                <w:szCs w:val="28"/>
                <w:lang w:val="en-US" w:eastAsia="zh-CN" w:bidi="ar"/>
              </w:rPr>
              <w:t>Cursor</w:t>
            </w:r>
            <w:r>
              <w:rPr>
                <w:rFonts w:hint="default" w:ascii="Times New Roman" w:hAnsi="Times New Roman" w:eastAsia="SimSun" w:cs="Times New Roman"/>
                <w:b w:val="0"/>
                <w:bCs w:val="0"/>
                <w:kern w:val="0"/>
                <w:sz w:val="28"/>
                <w:szCs w:val="28"/>
                <w:lang w:val="en-US" w:eastAsia="zh-CN" w:bidi="ar"/>
              </w:rPr>
              <w:t xml:space="preserve"> nếu muốn code trực tiếp trong IDE)</w:t>
            </w:r>
          </w:p>
        </w:tc>
        <w:tc>
          <w:tcPr>
            <w:tcW w:w="0" w:type="auto"/>
            <w:tcBorders>
              <w:tl2br w:val="nil"/>
              <w:tr2bl w:val="nil"/>
            </w:tcBorders>
            <w:shd w:val="clear"/>
            <w:vAlign w:val="center"/>
          </w:tcPr>
          <w:p w14:paraId="1FAA75C3">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ChatGPT nhanh trong việc chuyển yêu cầu tự nhiên thành đoạn code mẫu, giải thích thuật toán; Cursor tiện khi bạn đang làm việc trên dự án vì gợi ý theo ngữ cảnh codebase và autocomplete.</w:t>
            </w:r>
          </w:p>
        </w:tc>
        <w:tc>
          <w:tcPr>
            <w:tcW w:w="0" w:type="auto"/>
            <w:tcBorders>
              <w:tl2br w:val="nil"/>
              <w:tr2bl w:val="nil"/>
            </w:tcBorders>
            <w:shd w:val="clear"/>
            <w:vAlign w:val="center"/>
          </w:tcPr>
          <w:p w14:paraId="1DF9B161">
            <w:pPr>
              <w:keepNext w:val="0"/>
              <w:keepLines w:val="0"/>
              <w:widowControl/>
              <w:suppressLineNumbers w:val="0"/>
              <w:jc w:val="left"/>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 xml:space="preserve">"Viết hàm Python </w:t>
            </w:r>
            <w:r>
              <w:rPr>
                <w:rStyle w:val="44"/>
                <w:rFonts w:hint="default" w:ascii="Times New Roman" w:hAnsi="Times New Roman" w:eastAsia="SimSun" w:cs="Times New Roman"/>
                <w:b w:val="0"/>
                <w:bCs w:val="0"/>
                <w:kern w:val="0"/>
                <w:sz w:val="28"/>
                <w:szCs w:val="28"/>
                <w:lang w:val="en-US" w:eastAsia="zh-CN" w:bidi="ar"/>
              </w:rPr>
              <w:t>normalize_text(s)</w:t>
            </w:r>
            <w:r>
              <w:rPr>
                <w:rStyle w:val="92"/>
                <w:rFonts w:hint="default" w:ascii="Times New Roman" w:hAnsi="Times New Roman" w:eastAsia="SimSun" w:cs="Times New Roman"/>
                <w:b w:val="0"/>
                <w:bCs w:val="0"/>
                <w:kern w:val="0"/>
                <w:sz w:val="28"/>
                <w:szCs w:val="28"/>
                <w:lang w:val="en-US" w:eastAsia="zh-CN" w:bidi="ar"/>
              </w:rPr>
              <w:t xml:space="preserve"> để:</w:t>
            </w:r>
            <w:r>
              <w:rPr>
                <w:rFonts w:hint="default" w:ascii="Times New Roman" w:hAnsi="Times New Roman" w:eastAsia="SimSun" w:cs="Times New Roman"/>
                <w:b w:val="0"/>
                <w:bCs w:val="0"/>
                <w:kern w:val="0"/>
                <w:sz w:val="28"/>
                <w:szCs w:val="28"/>
                <w:lang w:val="en-US" w:eastAsia="zh-CN" w:bidi="ar"/>
              </w:rPr>
              <w:t xml:space="preserve"> 1) loại bỏ khoảng trắng đầu/cuối, 2) chuẩn hóa nhiều khoảng trắng thành một, 3) chuẩn hóa dấu tiếng Việt hoa/thường (nếu có). Trả về chuỗi đã chuẩn. Kèm theo: unit test pytest cho 4 trường hợp."</w:t>
            </w:r>
          </w:p>
        </w:tc>
      </w:tr>
      <w:tr w14:paraId="5314A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27740040">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Tìm lỗi hoặc kiểm thử một đoạn code (ví dụ: ReactJS)</w:t>
            </w:r>
          </w:p>
        </w:tc>
        <w:tc>
          <w:tcPr>
            <w:tcW w:w="0" w:type="auto"/>
            <w:tcBorders>
              <w:tl2br w:val="nil"/>
              <w:tr2bl w:val="nil"/>
            </w:tcBorders>
            <w:shd w:val="clear"/>
            <w:vAlign w:val="center"/>
          </w:tcPr>
          <w:p w14:paraId="6BB97AF2">
            <w:pPr>
              <w:keepNext w:val="0"/>
              <w:keepLines w:val="0"/>
              <w:widowControl/>
              <w:suppressLineNumbers w:val="0"/>
              <w:jc w:val="left"/>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Cursor AI</w:t>
            </w:r>
          </w:p>
        </w:tc>
        <w:tc>
          <w:tcPr>
            <w:tcW w:w="0" w:type="auto"/>
            <w:tcBorders>
              <w:tl2br w:val="nil"/>
              <w:tr2bl w:val="nil"/>
            </w:tcBorders>
            <w:shd w:val="clear"/>
            <w:vAlign w:val="center"/>
          </w:tcPr>
          <w:p w14:paraId="23E296C2">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Cursor tích hợp trong IDE, có thể đọc cả codebase, hiểu bối cảnh nhiều file, gợi ý sửa lỗi, refactor và chạy test (nếu tích hợp). Phù hợp để debug dự án thực tế, nhận gợi ý inline.</w:t>
            </w:r>
          </w:p>
        </w:tc>
        <w:tc>
          <w:tcPr>
            <w:tcW w:w="0" w:type="auto"/>
            <w:tcBorders>
              <w:tl2br w:val="nil"/>
              <w:tr2bl w:val="nil"/>
            </w:tcBorders>
            <w:shd w:val="clear"/>
            <w:vAlign w:val="center"/>
          </w:tcPr>
          <w:p w14:paraId="02BC19BC">
            <w:pPr>
              <w:keepNext w:val="0"/>
              <w:keepLines w:val="0"/>
              <w:widowControl/>
              <w:suppressLineNumbers w:val="0"/>
              <w:jc w:val="left"/>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(Khi dùng Cursor, kèm file/đường dẫn):</w:t>
            </w:r>
            <w:r>
              <w:rPr>
                <w:rFonts w:hint="default" w:ascii="Times New Roman" w:hAnsi="Times New Roman" w:eastAsia="SimSun" w:cs="Times New Roman"/>
                <w:b w:val="0"/>
                <w:bCs w:val="0"/>
                <w:kern w:val="0"/>
                <w:sz w:val="28"/>
                <w:szCs w:val="28"/>
                <w:lang w:val="en-US" w:eastAsia="zh-CN" w:bidi="ar"/>
              </w:rPr>
              <w:t xml:space="preserve"> </w:t>
            </w:r>
            <w:r>
              <w:rPr>
                <w:rStyle w:val="31"/>
                <w:rFonts w:hint="default" w:ascii="Times New Roman" w:hAnsi="Times New Roman" w:eastAsia="SimSun" w:cs="Times New Roman"/>
                <w:b w:val="0"/>
                <w:bCs w:val="0"/>
                <w:kern w:val="0"/>
                <w:sz w:val="28"/>
                <w:szCs w:val="28"/>
                <w:lang w:val="en-US" w:eastAsia="zh-CN" w:bidi="ar"/>
              </w:rPr>
              <w:t xml:space="preserve">"Project React: component </w:t>
            </w:r>
            <w:r>
              <w:rPr>
                <w:rStyle w:val="44"/>
                <w:rFonts w:hint="default" w:ascii="Times New Roman" w:hAnsi="Times New Roman" w:eastAsia="SimSun" w:cs="Times New Roman"/>
                <w:b w:val="0"/>
                <w:bCs w:val="0"/>
                <w:kern w:val="0"/>
                <w:sz w:val="28"/>
                <w:szCs w:val="28"/>
                <w:lang w:val="en-US" w:eastAsia="zh-CN" w:bidi="ar"/>
              </w:rPr>
              <w:t>TodoList.jsx</w:t>
            </w:r>
            <w:r>
              <w:rPr>
                <w:rStyle w:val="31"/>
                <w:rFonts w:hint="default" w:ascii="Times New Roman" w:hAnsi="Times New Roman" w:eastAsia="SimSun" w:cs="Times New Roman"/>
                <w:b w:val="0"/>
                <w:bCs w:val="0"/>
                <w:kern w:val="0"/>
                <w:sz w:val="28"/>
                <w:szCs w:val="28"/>
                <w:lang w:val="en-US" w:eastAsia="zh-CN" w:bidi="ar"/>
              </w:rPr>
              <w:t xml:space="preserve"> lỗi khi thêm item (không render). Kiểm tra nguyên nhân tại </w:t>
            </w:r>
            <w:r>
              <w:rPr>
                <w:rStyle w:val="44"/>
                <w:rFonts w:hint="default" w:ascii="Times New Roman" w:hAnsi="Times New Roman" w:eastAsia="SimSun" w:cs="Times New Roman"/>
                <w:b w:val="0"/>
                <w:bCs w:val="0"/>
                <w:kern w:val="0"/>
                <w:sz w:val="28"/>
                <w:szCs w:val="28"/>
                <w:lang w:val="en-US" w:eastAsia="zh-CN" w:bidi="ar"/>
              </w:rPr>
              <w:t>src/components/TodoList.jsx</w:t>
            </w:r>
            <w:r>
              <w:rPr>
                <w:rStyle w:val="31"/>
                <w:rFonts w:hint="default" w:ascii="Times New Roman" w:hAnsi="Times New Roman" w:eastAsia="SimSun" w:cs="Times New Roman"/>
                <w:b w:val="0"/>
                <w:bCs w:val="0"/>
                <w:kern w:val="0"/>
                <w:sz w:val="28"/>
                <w:szCs w:val="28"/>
                <w:lang w:val="en-US" w:eastAsia="zh-CN" w:bidi="ar"/>
              </w:rPr>
              <w:t xml:space="preserve"> và </w:t>
            </w:r>
            <w:r>
              <w:rPr>
                <w:rStyle w:val="44"/>
                <w:rFonts w:hint="default" w:ascii="Times New Roman" w:hAnsi="Times New Roman" w:eastAsia="SimSun" w:cs="Times New Roman"/>
                <w:b w:val="0"/>
                <w:bCs w:val="0"/>
                <w:kern w:val="0"/>
                <w:sz w:val="28"/>
                <w:szCs w:val="28"/>
                <w:lang w:val="en-US" w:eastAsia="zh-CN" w:bidi="ar"/>
              </w:rPr>
              <w:t>src/hooks/useTodos.js</w:t>
            </w:r>
            <w:r>
              <w:rPr>
                <w:rStyle w:val="31"/>
                <w:rFonts w:hint="default" w:ascii="Times New Roman" w:hAnsi="Times New Roman" w:eastAsia="SimSun" w:cs="Times New Roman"/>
                <w:b w:val="0"/>
                <w:bCs w:val="0"/>
                <w:kern w:val="0"/>
                <w:sz w:val="28"/>
                <w:szCs w:val="28"/>
                <w:lang w:val="en-US" w:eastAsia="zh-CN" w:bidi="ar"/>
              </w:rPr>
              <w:t>. Cho biết dòng gây lỗi, giải thích lý do và đề xuất sửa (kèm diff sửa đổi)."</w:t>
            </w:r>
          </w:p>
        </w:tc>
      </w:tr>
      <w:tr w14:paraId="76481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498C8B17">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Kiểm thử/viết test cho đoạn code (ví dụ: hàm Python / SQL)</w:t>
            </w:r>
          </w:p>
        </w:tc>
        <w:tc>
          <w:tcPr>
            <w:tcW w:w="0" w:type="auto"/>
            <w:tcBorders>
              <w:tl2br w:val="nil"/>
              <w:tr2bl w:val="nil"/>
            </w:tcBorders>
            <w:shd w:val="clear"/>
            <w:vAlign w:val="center"/>
          </w:tcPr>
          <w:p w14:paraId="29F87561">
            <w:pPr>
              <w:keepNext w:val="0"/>
              <w:keepLines w:val="0"/>
              <w:widowControl/>
              <w:suppressLineNumbers w:val="0"/>
              <w:jc w:val="left"/>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ChatGPT (viết test) + Cursor (chạy/ổn định trên project)</w:t>
            </w:r>
          </w:p>
        </w:tc>
        <w:tc>
          <w:tcPr>
            <w:tcW w:w="0" w:type="auto"/>
            <w:tcBorders>
              <w:tl2br w:val="nil"/>
              <w:tr2bl w:val="nil"/>
            </w:tcBorders>
            <w:shd w:val="clear"/>
            <w:vAlign w:val="center"/>
          </w:tcPr>
          <w:p w14:paraId="230B8948">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ChatGPT giúp tạo các trường hợp test, mock dữ liệu, và giải thích coverage; Cursor giúp tích hợp test vào dự án, chạy và gợi ý sửa khi test fail.</w:t>
            </w:r>
          </w:p>
        </w:tc>
        <w:tc>
          <w:tcPr>
            <w:tcW w:w="0" w:type="auto"/>
            <w:tcBorders>
              <w:tl2br w:val="nil"/>
              <w:tr2bl w:val="nil"/>
            </w:tcBorders>
            <w:shd w:val="clear"/>
            <w:vAlign w:val="center"/>
          </w:tcPr>
          <w:p w14:paraId="29E930ED">
            <w:pPr>
              <w:keepNext w:val="0"/>
              <w:keepLines w:val="0"/>
              <w:widowControl/>
              <w:suppressLineNumbers w:val="0"/>
              <w:jc w:val="left"/>
              <w:rPr>
                <w:rFonts w:hint="default" w:ascii="Times New Roman" w:hAnsi="Times New Roman" w:cs="Times New Roman"/>
                <w:b w:val="0"/>
                <w:bCs w:val="0"/>
                <w:sz w:val="28"/>
                <w:szCs w:val="28"/>
              </w:rPr>
            </w:pPr>
            <w:r>
              <w:rPr>
                <w:rStyle w:val="92"/>
                <w:rFonts w:hint="default" w:ascii="Times New Roman" w:hAnsi="Times New Roman" w:eastAsia="SimSun" w:cs="Times New Roman"/>
                <w:b w:val="0"/>
                <w:bCs w:val="0"/>
                <w:kern w:val="0"/>
                <w:sz w:val="28"/>
                <w:szCs w:val="28"/>
                <w:lang w:val="en-US" w:eastAsia="zh-CN" w:bidi="ar"/>
              </w:rPr>
              <w:t xml:space="preserve">"Cho hàm </w:t>
            </w:r>
            <w:r>
              <w:rPr>
                <w:rStyle w:val="44"/>
                <w:rFonts w:hint="default" w:ascii="Times New Roman" w:hAnsi="Times New Roman" w:eastAsia="SimSun" w:cs="Times New Roman"/>
                <w:b w:val="0"/>
                <w:bCs w:val="0"/>
                <w:kern w:val="0"/>
                <w:sz w:val="28"/>
                <w:szCs w:val="28"/>
                <w:lang w:val="en-US" w:eastAsia="zh-CN" w:bidi="ar"/>
              </w:rPr>
              <w:t>calculate_discount(price, rate)</w:t>
            </w:r>
            <w:r>
              <w:rPr>
                <w:rStyle w:val="92"/>
                <w:rFonts w:hint="default" w:ascii="Times New Roman" w:hAnsi="Times New Roman" w:eastAsia="SimSun" w:cs="Times New Roman"/>
                <w:b w:val="0"/>
                <w:bCs w:val="0"/>
                <w:kern w:val="0"/>
                <w:sz w:val="28"/>
                <w:szCs w:val="28"/>
                <w:lang w:val="en-US" w:eastAsia="zh-CN" w:bidi="ar"/>
              </w:rPr>
              <w:t xml:space="preserve"> (Python). Viết bộ unit tests (pytest) bao phủ: giá trị bình thường, rate=0, price=0, rate&gt;1 (invalid) — kèm assert thông báo lỗi. Gợi ý cách mock nếu hàm gọi API."</w:t>
            </w:r>
          </w:p>
        </w:tc>
      </w:tr>
    </w:tbl>
    <w:p w14:paraId="22ECEE69"/>
    <w:p w14:paraId="3A65A511"/>
    <w:p w14:paraId="5763BF19"/>
    <w:p w14:paraId="6F04C1FD"/>
    <w:sectPr>
      <w:pgSz w:w="11906" w:h="16838"/>
      <w:pgMar w:top="1134" w:right="1417" w:bottom="1134" w:left="1417"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312B1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68312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2025-12-08T01:06:00Z</dcterms:created>
  <dc:creator>Hoàng Vũ đức</dc:creator>
  <cp:lastModifiedBy>Hoàng Vũ đức</cp:lastModifiedBy>
  <dcterms:modified xsi:type="dcterms:W3CDTF">2025-12-08T01:17:39Z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8FE14DB050174275A83E6B497460290B_11</vt:lpwstr>
  </property>
</Properties>
</file>