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BBA310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</w:p>
    <w:p w14:paraId="5D43BBFE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Chars="0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#include &lt;stdio.h&gt; #include &lt;math.h&gt; #include &lt;time.h&gt; #include &lt;ctype.h&gt; #include &lt;string.h&gt; #include &lt;stdlib.h&gt; </w:t>
      </w:r>
    </w:p>
    <w:p w14:paraId="7F68529B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Chars="0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int main (){ int arrayInt[5]={1,7,3,9,5};</w:t>
      </w:r>
    </w:p>
    <w:p w14:paraId="09FC4CB4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Chars="0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 int i ; </w:t>
      </w:r>
    </w:p>
    <w:p w14:paraId="34099E3E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Chars="0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int tong = 0; </w:t>
      </w:r>
    </w:p>
    <w:p w14:paraId="429E0F21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Chars="0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for( i=0 ; i&lt;5 ;i++){ </w:t>
      </w:r>
    </w:p>
    <w:p w14:paraId="2126344E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Chars="0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if(arrayInt[i]%2==0){</w:t>
      </w:r>
    </w:p>
    <w:p w14:paraId="77624BD6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Chars="0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 printf("so chan cua arrayInt[%d]la %d\n",i,arrayInt[i]); ++tong; </w:t>
      </w:r>
    </w:p>
    <w:p w14:paraId="154BF28B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Chars="0" w:firstLine="280" w:firstLineChars="100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} </w:t>
      </w:r>
    </w:p>
    <w:p w14:paraId="6AFEF361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} </w:t>
      </w:r>
    </w:p>
    <w:p w14:paraId="78306D6E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Chars="0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if( tong==0 ){ </w:t>
      </w: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 xml:space="preserve"> </w:t>
      </w:r>
    </w:p>
    <w:p w14:paraId="08502DB2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Chars="0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printf("mang khong chua so chan "); </w:t>
      </w:r>
    </w:p>
    <w:p w14:paraId="1417A177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firstLine="720" w:firstLineChars="0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} return 0;</w:t>
      </w:r>
    </w:p>
    <w:p w14:paraId="486A9C9C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Chars="0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 } </w:t>
      </w:r>
    </w:p>
    <w:p w14:paraId="3DB9993A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Chars="0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đây là một bài code lập trình C tôi đã làm , hãy giải thích chi tiết </w:t>
      </w: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 xml:space="preserve">logic </w:t>
      </w:r>
      <w:r>
        <w:rPr>
          <w:rFonts w:hint="default" w:ascii="Times New Roman" w:hAnsi="Times New Roman" w:eastAsia="SimSun" w:cs="Times New Roman"/>
          <w:sz w:val="28"/>
          <w:szCs w:val="28"/>
        </w:rPr>
        <w:t>code này một cách dễ hiểu nhất</w:t>
      </w:r>
    </w:p>
    <w:p w14:paraId="5781BA88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Chars="0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</w:p>
    <w:p w14:paraId="0A324471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Chars="0"/>
        <w:jc w:val="left"/>
        <w:textAlignment w:val="auto"/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7DA46FD8"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Chars="0"/>
        <w:jc w:val="left"/>
        <w:textAlignment w:val="auto"/>
        <w:outlineLvl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🧠 </w:t>
      </w:r>
      <w:r>
        <w:rPr>
          <w:rStyle w:val="92"/>
          <w:rFonts w:hint="default" w:ascii="Times New Roman" w:hAnsi="Times New Roman" w:cs="Times New Roman"/>
          <w:b w:val="0"/>
          <w:bCs w:val="0"/>
          <w:sz w:val="28"/>
          <w:szCs w:val="28"/>
        </w:rPr>
        <w:t>Giải thích logic của chương trình</w:t>
      </w:r>
    </w:p>
    <w:p w14:paraId="42A3F86F">
      <w:pPr>
        <w:pStyle w:val="3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Chars="0"/>
        <w:jc w:val="left"/>
        <w:textAlignment w:val="auto"/>
        <w:outlineLvl w:val="1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92"/>
          <w:rFonts w:hint="default" w:ascii="Times New Roman" w:hAnsi="Times New Roman" w:cs="Times New Roman"/>
          <w:b w:val="0"/>
          <w:bCs w:val="0"/>
          <w:sz w:val="28"/>
          <w:szCs w:val="28"/>
        </w:rPr>
        <w:t>1. Mục đích chương trình</w:t>
      </w:r>
    </w:p>
    <w:p w14:paraId="7E345CE1">
      <w:pPr>
        <w:pStyle w:val="8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Chars="0" w:right="0" w:right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Chương trình muốn </w:t>
      </w:r>
      <w:r>
        <w:rPr>
          <w:rStyle w:val="92"/>
          <w:rFonts w:hint="default" w:ascii="Times New Roman" w:hAnsi="Times New Roman" w:cs="Times New Roman"/>
          <w:b w:val="0"/>
          <w:bCs w:val="0"/>
          <w:sz w:val="28"/>
          <w:szCs w:val="28"/>
        </w:rPr>
        <w:t>tìm các số chẵn trong một mảng số nguyên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, in chúng ra màn hình và </w:t>
      </w:r>
      <w:r>
        <w:rPr>
          <w:rStyle w:val="92"/>
          <w:rFonts w:hint="default" w:ascii="Times New Roman" w:hAnsi="Times New Roman" w:cs="Times New Roman"/>
          <w:b w:val="0"/>
          <w:bCs w:val="0"/>
          <w:sz w:val="28"/>
          <w:szCs w:val="28"/>
        </w:rPr>
        <w:t>kiểm tra xem mảng có chứa số chẵn hay không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.</w:t>
      </w:r>
    </w:p>
    <w:p w14:paraId="03B68C0D"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Chars="0"/>
        <w:jc w:val="left"/>
        <w:textAlignment w:val="auto"/>
        <w:outlineLvl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2. </w:t>
      </w:r>
      <w:r>
        <w:rPr>
          <w:rStyle w:val="92"/>
          <w:rFonts w:hint="default" w:ascii="Times New Roman" w:hAnsi="Times New Roman" w:cs="Times New Roman"/>
          <w:b w:val="0"/>
          <w:bCs w:val="0"/>
          <w:sz w:val="28"/>
          <w:szCs w:val="28"/>
        </w:rPr>
        <w:t>Logic tổng thể</w:t>
      </w:r>
    </w:p>
    <w:p w14:paraId="214F445B">
      <w:pPr>
        <w:pStyle w:val="8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Chars="0" w:right="0" w:right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Chương trình hoạt động theo trình tự:</w:t>
      </w:r>
    </w:p>
    <w:p w14:paraId="647C85F3">
      <w:pPr>
        <w:pStyle w:val="3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Chars="0"/>
        <w:jc w:val="left"/>
        <w:textAlignment w:val="auto"/>
        <w:outlineLvl w:val="1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92"/>
          <w:rFonts w:hint="default" w:ascii="Times New Roman" w:hAnsi="Times New Roman" w:cs="Times New Roman"/>
          <w:b w:val="0"/>
          <w:bCs w:val="0"/>
          <w:sz w:val="28"/>
          <w:szCs w:val="28"/>
        </w:rPr>
        <w:t>Bước 1: Tạo mảng số nguyên</w:t>
      </w:r>
    </w:p>
    <w:p w14:paraId="31ADB838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int</w:t>
      </w:r>
      <w:r>
        <w:rPr>
          <w:rStyle w:val="44"/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 xml:space="preserve"> arrayInt[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5</w:t>
      </w:r>
      <w:r>
        <w:rPr>
          <w:rStyle w:val="44"/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] = {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1</w:t>
      </w:r>
      <w:r>
        <w:rPr>
          <w:rStyle w:val="44"/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7</w:t>
      </w:r>
      <w:r>
        <w:rPr>
          <w:rStyle w:val="44"/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3</w:t>
      </w:r>
      <w:r>
        <w:rPr>
          <w:rStyle w:val="44"/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9</w:t>
      </w:r>
      <w:r>
        <w:rPr>
          <w:rStyle w:val="44"/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5</w:t>
      </w:r>
      <w:r>
        <w:rPr>
          <w:rStyle w:val="44"/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};</w:t>
      </w:r>
    </w:p>
    <w:p w14:paraId="64954B2A">
      <w:pPr>
        <w:pStyle w:val="8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Chars="0" w:right="0" w:right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Bạn có sẵn một mảng 5 phần tử.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Logic ở đây: đây là dữ liệu đầu vào.</w:t>
      </w:r>
    </w:p>
    <w:p w14:paraId="3EA8B982">
      <w:pPr>
        <w:pStyle w:val="3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Chars="0"/>
        <w:jc w:val="left"/>
        <w:textAlignment w:val="auto"/>
        <w:outlineLvl w:val="1"/>
        <w:rPr>
          <w:rStyle w:val="92"/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92"/>
          <w:rFonts w:hint="default" w:ascii="Times New Roman" w:hAnsi="Times New Roman" w:cs="Times New Roman"/>
          <w:b w:val="0"/>
          <w:bCs w:val="0"/>
          <w:sz w:val="28"/>
          <w:szCs w:val="28"/>
        </w:rPr>
        <w:t>Bước 2: Tạo biến đếm số chẵn</w:t>
      </w:r>
    </w:p>
    <w:p w14:paraId="2351E121">
      <w:pPr>
        <w:pStyle w:val="3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Chars="0"/>
        <w:jc w:val="left"/>
        <w:textAlignment w:val="auto"/>
        <w:outlineLvl w:val="1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int</w:t>
      </w:r>
      <w:r>
        <w:rPr>
          <w:rStyle w:val="44"/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 xml:space="preserve"> tong = 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0</w:t>
      </w:r>
      <w:r>
        <w:rPr>
          <w:rStyle w:val="44"/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;</w:t>
      </w:r>
    </w:p>
    <w:p w14:paraId="3F6CA5D5">
      <w:pPr>
        <w:pStyle w:val="8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Chars="0" w:right="0" w:right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Chương trình cần biết </w:t>
      </w:r>
      <w:r>
        <w:rPr>
          <w:rStyle w:val="92"/>
          <w:rFonts w:hint="default" w:ascii="Times New Roman" w:hAnsi="Times New Roman" w:cs="Times New Roman"/>
          <w:b w:val="0"/>
          <w:bCs w:val="0"/>
          <w:sz w:val="28"/>
          <w:szCs w:val="28"/>
        </w:rPr>
        <w:t>mảng có bao nhiêu số chẵn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.</w:t>
      </w:r>
    </w:p>
    <w:p w14:paraId="0A4DFB3C">
      <w:pPr>
        <w:pStyle w:val="8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Chars="0" w:right="0" w:right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Nếu sau này </w:t>
      </w:r>
      <w:r>
        <w:rPr>
          <w:rStyle w:val="44"/>
          <w:rFonts w:hint="default" w:ascii="Times New Roman" w:hAnsi="Times New Roman" w:cs="Times New Roman"/>
          <w:b w:val="0"/>
          <w:bCs w:val="0"/>
          <w:sz w:val="28"/>
          <w:szCs w:val="28"/>
        </w:rPr>
        <w:t>tong == 0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nghĩa là không có số chẵn nào ⇒ in thông báo.</w:t>
      </w:r>
    </w:p>
    <w:p w14:paraId="4F71DACF">
      <w:pPr>
        <w:pStyle w:val="8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Chars="0" w:right="0" w:right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=&gt; </w:t>
      </w:r>
      <w:r>
        <w:rPr>
          <w:rStyle w:val="44"/>
          <w:rFonts w:hint="default" w:ascii="Times New Roman" w:hAnsi="Times New Roman" w:cs="Times New Roman"/>
          <w:b w:val="0"/>
          <w:bCs w:val="0"/>
          <w:sz w:val="28"/>
          <w:szCs w:val="28"/>
        </w:rPr>
        <w:t>tong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đóng vai trò giống </w:t>
      </w:r>
      <w:r>
        <w:rPr>
          <w:rStyle w:val="92"/>
          <w:rFonts w:hint="default" w:ascii="Times New Roman" w:hAnsi="Times New Roman" w:cs="Times New Roman"/>
          <w:b w:val="0"/>
          <w:bCs w:val="0"/>
          <w:sz w:val="28"/>
          <w:szCs w:val="28"/>
        </w:rPr>
        <w:t>flag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(cờ) hoặc </w:t>
      </w:r>
      <w:r>
        <w:rPr>
          <w:rStyle w:val="92"/>
          <w:rFonts w:hint="default" w:ascii="Times New Roman" w:hAnsi="Times New Roman" w:cs="Times New Roman"/>
          <w:b w:val="0"/>
          <w:bCs w:val="0"/>
          <w:sz w:val="28"/>
          <w:szCs w:val="28"/>
        </w:rPr>
        <w:t>counter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(bộ đếm).</w:t>
      </w:r>
    </w:p>
    <w:p w14:paraId="4B0B6095">
      <w:pPr>
        <w:pStyle w:val="3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Chars="0"/>
        <w:jc w:val="left"/>
        <w:textAlignment w:val="auto"/>
        <w:outlineLvl w:val="1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92"/>
          <w:rFonts w:hint="default" w:ascii="Times New Roman" w:hAnsi="Times New Roman" w:cs="Times New Roman"/>
          <w:b w:val="0"/>
          <w:bCs w:val="0"/>
          <w:sz w:val="28"/>
          <w:szCs w:val="28"/>
        </w:rPr>
        <w:t>Bước 3: Duyệt từng phần tử trong mảng</w:t>
      </w:r>
    </w:p>
    <w:p w14:paraId="745851C2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for</w:t>
      </w:r>
      <w:r>
        <w:rPr>
          <w:rStyle w:val="44"/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 xml:space="preserve">(i = 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0</w:t>
      </w:r>
      <w:r>
        <w:rPr>
          <w:rStyle w:val="44"/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 xml:space="preserve">; i &lt; 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5</w:t>
      </w:r>
      <w:r>
        <w:rPr>
          <w:rStyle w:val="44"/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; i++)</w:t>
      </w:r>
    </w:p>
    <w:p w14:paraId="0C2A95B1">
      <w:pPr>
        <w:pStyle w:val="8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Chars="0" w:right="0" w:right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Logic:</w:t>
      </w:r>
    </w:p>
    <w:p w14:paraId="7CDFCC9D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1" w:line="240" w:lineRule="auto"/>
        <w:ind w:leftChars="0" w:right="119" w:right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6C7F63EA">
      <w:pPr>
        <w:pStyle w:val="8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Chars="0" w:right="0" w:right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Mảng có 5 phần tử nên duyệt từ chỉ số 0 → 4.</w:t>
      </w:r>
    </w:p>
    <w:p w14:paraId="32C9AE8F">
      <w:pPr>
        <w:pStyle w:val="8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Chars="0" w:right="0" w:right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Mỗi vòng lặp xem xét một số trong mảng.</w:t>
      </w:r>
    </w:p>
    <w:p w14:paraId="6AEAA47E">
      <w:pPr>
        <w:pStyle w:val="3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Chars="0"/>
        <w:jc w:val="left"/>
        <w:textAlignment w:val="auto"/>
        <w:outlineLvl w:val="1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92"/>
          <w:rFonts w:hint="default" w:ascii="Times New Roman" w:hAnsi="Times New Roman" w:cs="Times New Roman"/>
          <w:b w:val="0"/>
          <w:bCs w:val="0"/>
          <w:sz w:val="28"/>
          <w:szCs w:val="28"/>
        </w:rPr>
        <w:t>Bước 4: Kiểm tra xem phần tử hiện tại có phải số chẵn</w:t>
      </w:r>
    </w:p>
    <w:p w14:paraId="1281AE84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if</w:t>
      </w:r>
      <w:r>
        <w:rPr>
          <w:rStyle w:val="44"/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 xml:space="preserve">(arrayInt[i] % 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2</w:t>
      </w:r>
      <w:r>
        <w:rPr>
          <w:rStyle w:val="44"/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 xml:space="preserve"> == 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0</w:t>
      </w:r>
      <w:r>
        <w:rPr>
          <w:rStyle w:val="44"/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)</w:t>
      </w:r>
    </w:p>
    <w:p w14:paraId="22E5C7D8">
      <w:pPr>
        <w:pStyle w:val="8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Chars="0" w:right="0" w:right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—&gt; </w:t>
      </w:r>
      <w:r>
        <w:rPr>
          <w:rStyle w:val="92"/>
          <w:rFonts w:hint="default" w:ascii="Times New Roman" w:hAnsi="Times New Roman" w:cs="Times New Roman"/>
          <w:b w:val="0"/>
          <w:bCs w:val="0"/>
          <w:sz w:val="28"/>
          <w:szCs w:val="28"/>
        </w:rPr>
        <w:t>Logic toán học: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Một số </w:t>
      </w:r>
      <w:r>
        <w:rPr>
          <w:rStyle w:val="92"/>
          <w:rFonts w:hint="default" w:ascii="Times New Roman" w:hAnsi="Times New Roman" w:cs="Times New Roman"/>
          <w:b w:val="0"/>
          <w:bCs w:val="0"/>
          <w:sz w:val="28"/>
          <w:szCs w:val="28"/>
        </w:rPr>
        <w:t>chia hết cho 2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(tức là dư bằng 0) ⇒ số chẵn.</w:t>
      </w:r>
    </w:p>
    <w:p w14:paraId="166B10A1">
      <w:pPr>
        <w:pStyle w:val="8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Chars="0" w:right="0" w:right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=&gt; Đây là điều kiện cốt lõi của bài toán.</w:t>
      </w:r>
    </w:p>
    <w:p w14:paraId="5C530EFA">
      <w:pPr>
        <w:pStyle w:val="3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Chars="0"/>
        <w:jc w:val="left"/>
        <w:textAlignment w:val="auto"/>
        <w:outlineLvl w:val="1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92"/>
          <w:rFonts w:hint="default" w:ascii="Times New Roman" w:hAnsi="Times New Roman" w:cs="Times New Roman"/>
          <w:b w:val="0"/>
          <w:bCs w:val="0"/>
          <w:sz w:val="28"/>
          <w:szCs w:val="28"/>
        </w:rPr>
        <w:t>Bước 5: Nếu là số chẵn → in ra &amp; tăng biến đếm</w:t>
      </w:r>
    </w:p>
    <w:p w14:paraId="67B8CFC0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Chars="0"/>
        <w:jc w:val="left"/>
        <w:textAlignment w:val="auto"/>
        <w:rPr>
          <w:rStyle w:val="44"/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printf</w:t>
      </w:r>
      <w:r>
        <w:rPr>
          <w:rStyle w:val="44"/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(...);</w:t>
      </w:r>
    </w:p>
    <w:p w14:paraId="1A5AF9CC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44"/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++tong;</w:t>
      </w:r>
    </w:p>
    <w:p w14:paraId="1D56C7F6">
      <w:pPr>
        <w:pStyle w:val="8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Chars="0" w:right="0" w:right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—&gt; Logic:</w:t>
      </w:r>
    </w:p>
    <w:p w14:paraId="6A214CCD">
      <w:pPr>
        <w:pStyle w:val="8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Chars="0" w:right="0" w:right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Nếu tìm thấy số chẵn → in nó ra.</w:t>
      </w:r>
    </w:p>
    <w:p w14:paraId="7EFE4CED">
      <w:pPr>
        <w:pStyle w:val="8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Chars="0" w:right="0" w:right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Đồng thời </w:t>
      </w:r>
      <w:r>
        <w:rPr>
          <w:rStyle w:val="92"/>
          <w:rFonts w:hint="default" w:ascii="Times New Roman" w:hAnsi="Times New Roman" w:cs="Times New Roman"/>
          <w:b w:val="0"/>
          <w:bCs w:val="0"/>
          <w:sz w:val="28"/>
          <w:szCs w:val="28"/>
        </w:rPr>
        <w:t>tăng bộ đếm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để ghi nhận đã tìm được ít nhất một số chẵn.</w:t>
      </w:r>
    </w:p>
    <w:p w14:paraId="584CF0EB">
      <w:pPr>
        <w:pStyle w:val="3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Chars="0"/>
        <w:jc w:val="left"/>
        <w:textAlignment w:val="auto"/>
        <w:outlineLvl w:val="1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92"/>
          <w:rFonts w:hint="default" w:ascii="Times New Roman" w:hAnsi="Times New Roman" w:cs="Times New Roman"/>
          <w:b w:val="0"/>
          <w:bCs w:val="0"/>
          <w:sz w:val="28"/>
          <w:szCs w:val="28"/>
        </w:rPr>
        <w:t>Bước 6: Sau khi duyệt xong, kiểm tra xem có số chẵn không</w:t>
      </w:r>
    </w:p>
    <w:p w14:paraId="5CB65587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Chars="0"/>
        <w:jc w:val="left"/>
        <w:textAlignment w:val="auto"/>
        <w:rPr>
          <w:rStyle w:val="44"/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if</w:t>
      </w:r>
      <w:r>
        <w:rPr>
          <w:rStyle w:val="44"/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 xml:space="preserve">(tong == 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0</w:t>
      </w:r>
      <w:r>
        <w:rPr>
          <w:rStyle w:val="44"/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)</w:t>
      </w:r>
    </w:p>
    <w:p w14:paraId="5E911DF4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printf</w:t>
      </w:r>
      <w:r>
        <w:rPr>
          <w:rStyle w:val="44"/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"mang khong chua so chan"</w:t>
      </w:r>
      <w:r>
        <w:rPr>
          <w:rStyle w:val="44"/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);</w:t>
      </w:r>
    </w:p>
    <w:p w14:paraId="00738134">
      <w:pPr>
        <w:pStyle w:val="8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Chars="0" w:right="0" w:right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Logic:</w:t>
      </w:r>
    </w:p>
    <w:p w14:paraId="5C446A8F">
      <w:pPr>
        <w:pStyle w:val="8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Chars="0" w:right="0" w:right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Nếu sau suốt quá trình duyệt mà </w:t>
      </w:r>
      <w:r>
        <w:rPr>
          <w:rStyle w:val="44"/>
          <w:rFonts w:hint="default" w:ascii="Times New Roman" w:hAnsi="Times New Roman" w:cs="Times New Roman"/>
          <w:b w:val="0"/>
          <w:bCs w:val="0"/>
          <w:sz w:val="28"/>
          <w:szCs w:val="28"/>
        </w:rPr>
        <w:t>tong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vẫn bằng 0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⇒ không có số chẵn nào trong mảng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⇒ phải in thông báo.</w:t>
      </w:r>
    </w:p>
    <w:p w14:paraId="45EA6066">
      <w:pPr>
        <w:pStyle w:val="8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Chars="0" w:right="0" w:right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Còn nếu đã gặp số chẵn → </w:t>
      </w:r>
      <w:r>
        <w:rPr>
          <w:rStyle w:val="44"/>
          <w:rFonts w:hint="default" w:ascii="Times New Roman" w:hAnsi="Times New Roman" w:cs="Times New Roman"/>
          <w:b w:val="0"/>
          <w:bCs w:val="0"/>
          <w:sz w:val="28"/>
          <w:szCs w:val="28"/>
        </w:rPr>
        <w:t>tong &gt; 0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⇒ chương trình </w:t>
      </w:r>
      <w:r>
        <w:rPr>
          <w:rStyle w:val="92"/>
          <w:rFonts w:hint="default" w:ascii="Times New Roman" w:hAnsi="Times New Roman" w:cs="Times New Roman"/>
          <w:b w:val="0"/>
          <w:bCs w:val="0"/>
          <w:sz w:val="28"/>
          <w:szCs w:val="28"/>
        </w:rPr>
        <w:t>không cần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in thêm gì nữa.</w:t>
      </w:r>
    </w:p>
    <w:p w14:paraId="36D995D1"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Chars="0"/>
        <w:jc w:val="left"/>
        <w:textAlignment w:val="auto"/>
        <w:outlineLvl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🎯 </w:t>
      </w:r>
      <w:r>
        <w:rPr>
          <w:rStyle w:val="92"/>
          <w:rFonts w:hint="default" w:ascii="Times New Roman" w:hAnsi="Times New Roman" w:cs="Times New Roman"/>
          <w:b w:val="0"/>
          <w:bCs w:val="0"/>
          <w:sz w:val="28"/>
          <w:szCs w:val="28"/>
        </w:rPr>
        <w:t>Tóm tắt logic theo dạng “suy nghĩ” của chương trình</w:t>
      </w:r>
    </w:p>
    <w:p w14:paraId="135DA880">
      <w:pPr>
        <w:pStyle w:val="8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Chars="0" w:right="720" w:right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“Tôi có một mảng.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Tôi duyệt từng phần tử trong đó.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Mỗi phần tử, tôi kiểm tra xem nó có chia hết cho 2 hay không.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Nếu có, tôi in nó ra và ghi nhớ rằng tôi đã tìm thấy số chẵn.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br w:type="textWrapping"/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Sau khi kiểm tra hết mảng, nếu tôi chưa tìm được số chẵn nào, tôi sẽ thông báo điều đó.”</w:t>
      </w:r>
    </w:p>
    <w:p w14:paraId="64B578F2">
      <w:pPr>
        <w:pStyle w:val="2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Chars="0"/>
        <w:jc w:val="left"/>
        <w:textAlignment w:val="auto"/>
        <w:outlineLvl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📌 </w:t>
      </w:r>
      <w:r>
        <w:rPr>
          <w:rStyle w:val="92"/>
          <w:rFonts w:hint="default" w:ascii="Times New Roman" w:hAnsi="Times New Roman" w:cs="Times New Roman"/>
          <w:b w:val="0"/>
          <w:bCs w:val="0"/>
          <w:sz w:val="28"/>
          <w:szCs w:val="28"/>
        </w:rPr>
        <w:t>Vì sao code không in số chẵn trong mảng của bạn?</w:t>
      </w:r>
    </w:p>
    <w:p w14:paraId="378F8BC3">
      <w:pPr>
        <w:pStyle w:val="8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Chars="0" w:right="0" w:right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Mảng của bạn: </w:t>
      </w:r>
      <w:r>
        <w:rPr>
          <w:rStyle w:val="44"/>
          <w:rFonts w:hint="default" w:ascii="Times New Roman" w:hAnsi="Times New Roman" w:cs="Times New Roman"/>
          <w:b w:val="0"/>
          <w:bCs w:val="0"/>
          <w:sz w:val="28"/>
          <w:szCs w:val="28"/>
        </w:rPr>
        <w:t>{1, 7, 3, 9, 5}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→ toàn số lẻ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→ logic kiểm tra </w:t>
      </w:r>
      <w:r>
        <w:rPr>
          <w:rStyle w:val="44"/>
          <w:rFonts w:hint="default" w:ascii="Times New Roman" w:hAnsi="Times New Roman" w:cs="Times New Roman"/>
          <w:b w:val="0"/>
          <w:bCs w:val="0"/>
          <w:sz w:val="28"/>
          <w:szCs w:val="28"/>
        </w:rPr>
        <w:t>%2 == 0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không bao giờ đúng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→ </w:t>
      </w:r>
      <w:r>
        <w:rPr>
          <w:rStyle w:val="44"/>
          <w:rFonts w:hint="default" w:ascii="Times New Roman" w:hAnsi="Times New Roman" w:cs="Times New Roman"/>
          <w:b w:val="0"/>
          <w:bCs w:val="0"/>
          <w:sz w:val="28"/>
          <w:szCs w:val="28"/>
        </w:rPr>
        <w:t>tong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luôn = 0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→ chỉ in ra:</w:t>
      </w:r>
    </w:p>
    <w:p w14:paraId="5A197F76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44"/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 xml:space="preserve">mang khong chua so 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8"/>
          <w:szCs w:val="28"/>
          <w:lang w:val="en-US" w:eastAsia="zh-CN" w:bidi="ar"/>
        </w:rPr>
        <w:t>chan</w:t>
      </w:r>
    </w:p>
    <w:p w14:paraId="60FA0B6C">
      <w:pPr>
        <w:pStyle w:val="85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ind w:leftChars="0" w:right="0" w:right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Logic hoàn toàn chính xác.</w:t>
      </w:r>
    </w:p>
    <w:p w14:paraId="22ECEE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vi-VN"/>
        </w:rPr>
        <w:t>Đánh giá : chat gpt giải thích rất dễ hiểu và chi tiết nó giải thích rõ ràng luồng logic bằng cách phân chia từng dòng để người dùng dễ đọc , dễ nắm bắt .</w:t>
      </w:r>
    </w:p>
    <w:p w14:paraId="3A65A5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5763BF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bookmarkStart w:id="0" w:name="_GoBack"/>
      <w:bookmarkEnd w:id="0"/>
    </w:p>
    <w:p w14:paraId="6F04C1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240" w:lineRule="auto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sectPr>
      <w:pgSz w:w="11906" w:h="16838"/>
      <w:pgMar w:top="1134" w:right="1417" w:bottom="1134" w:left="1417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15146D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76D6474"/>
    <w:rsid w:val="2541021E"/>
    <w:rsid w:val="2F24055E"/>
    <w:rsid w:val="69151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3" w:lineRule="atLeast"/>
      <w:ind w:right="119"/>
    </w:pPr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after="120" w:line="23" w:lineRule="atLeast"/>
      <w:ind w:right="119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tiêu đề "/>
    <w:basedOn w:val="1"/>
    <w:qFormat/>
    <w:uiPriority w:val="0"/>
    <w:rPr>
      <w:rFonts w:asciiTheme="minorAscii" w:hAnsiTheme="minorAscii"/>
      <w:sz w:val="36"/>
      <w:szCs w:val="36"/>
      <w:lang w:val="vi-V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2025-12-08T00:20:00Z</dcterms:created>
  <dc:creator>Hoàng Vũ đức</dc:creator>
  <cp:lastModifiedBy>Hoàng Vũ đức</cp:lastModifiedBy>
  <dcterms:modified xsi:type="dcterms:W3CDTF">2025-12-08T00:32:02Z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6C509E7687634402847C5A5EC42DA49D_11</vt:lpwstr>
  </property>
</Properties>
</file>