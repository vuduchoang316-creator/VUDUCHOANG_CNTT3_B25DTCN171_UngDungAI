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3BF19"/>
    <w:p w14:paraId="3856438D"/>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232"/>
        <w:gridCol w:w="1828"/>
        <w:gridCol w:w="5122"/>
      </w:tblGrid>
      <w:tr w14:paraId="6288A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EF14EC1">
            <w:pPr>
              <w:keepNext w:val="0"/>
              <w:keepLines w:val="0"/>
              <w:widowControl/>
              <w:suppressLineNumbers w:val="0"/>
              <w:jc w:val="center"/>
              <w:rPr>
                <w:rFonts w:hint="default" w:ascii="Times New Roman" w:hAnsi="Times New Roman" w:cs="Times New Roman"/>
                <w:b/>
                <w:bCs/>
                <w:sz w:val="28"/>
                <w:szCs w:val="28"/>
              </w:rPr>
            </w:pPr>
            <w:r>
              <w:rPr>
                <w:rStyle w:val="92"/>
                <w:rFonts w:hint="default" w:ascii="Times New Roman" w:hAnsi="Times New Roman" w:eastAsia="SimSun" w:cs="Times New Roman"/>
                <w:kern w:val="0"/>
                <w:sz w:val="28"/>
                <w:szCs w:val="28"/>
                <w:lang w:val="en-US" w:eastAsia="zh-CN" w:bidi="ar"/>
              </w:rPr>
              <w:t>Mục tiêu học tập</w:t>
            </w:r>
          </w:p>
        </w:tc>
        <w:tc>
          <w:tcPr>
            <w:tcW w:w="0" w:type="auto"/>
            <w:shd w:val="clear"/>
            <w:vAlign w:val="center"/>
          </w:tcPr>
          <w:p w14:paraId="10788B6D">
            <w:pPr>
              <w:keepNext w:val="0"/>
              <w:keepLines w:val="0"/>
              <w:widowControl/>
              <w:suppressLineNumbers w:val="0"/>
              <w:jc w:val="center"/>
              <w:rPr>
                <w:rFonts w:hint="default" w:ascii="Times New Roman" w:hAnsi="Times New Roman" w:cs="Times New Roman"/>
                <w:b/>
                <w:bCs/>
                <w:sz w:val="28"/>
                <w:szCs w:val="28"/>
              </w:rPr>
            </w:pPr>
            <w:r>
              <w:rPr>
                <w:rStyle w:val="92"/>
                <w:rFonts w:hint="default" w:ascii="Times New Roman" w:hAnsi="Times New Roman" w:eastAsia="SimSun" w:cs="Times New Roman"/>
                <w:kern w:val="0"/>
                <w:sz w:val="28"/>
                <w:szCs w:val="28"/>
                <w:lang w:val="en-US" w:eastAsia="zh-CN" w:bidi="ar"/>
              </w:rPr>
              <w:t>Công cụ AI phù hợp</w:t>
            </w:r>
          </w:p>
        </w:tc>
        <w:tc>
          <w:tcPr>
            <w:tcW w:w="0" w:type="auto"/>
            <w:shd w:val="clear"/>
            <w:vAlign w:val="center"/>
          </w:tcPr>
          <w:p w14:paraId="30A40052">
            <w:pPr>
              <w:keepNext w:val="0"/>
              <w:keepLines w:val="0"/>
              <w:widowControl/>
              <w:suppressLineNumbers w:val="0"/>
              <w:jc w:val="center"/>
              <w:rPr>
                <w:rFonts w:hint="default" w:ascii="Times New Roman" w:hAnsi="Times New Roman" w:cs="Times New Roman"/>
                <w:b/>
                <w:bCs/>
                <w:sz w:val="28"/>
                <w:szCs w:val="28"/>
              </w:rPr>
            </w:pPr>
            <w:r>
              <w:rPr>
                <w:rStyle w:val="92"/>
                <w:rFonts w:hint="default" w:ascii="Times New Roman" w:hAnsi="Times New Roman" w:eastAsia="SimSun" w:cs="Times New Roman"/>
                <w:kern w:val="0"/>
                <w:sz w:val="28"/>
                <w:szCs w:val="28"/>
                <w:lang w:val="en-US" w:eastAsia="zh-CN" w:bidi="ar"/>
              </w:rPr>
              <w:t>Lý do chọn</w:t>
            </w:r>
          </w:p>
        </w:tc>
      </w:tr>
      <w:tr w14:paraId="364B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D3CC09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Học lý thuyết cơ bản về OOP</w:t>
            </w:r>
          </w:p>
        </w:tc>
        <w:tc>
          <w:tcPr>
            <w:tcW w:w="0" w:type="auto"/>
            <w:shd w:val="clear"/>
            <w:vAlign w:val="center"/>
          </w:tcPr>
          <w:p w14:paraId="00356E69">
            <w:pPr>
              <w:keepNext w:val="0"/>
              <w:keepLines w:val="0"/>
              <w:widowControl/>
              <w:suppressLineNumbers w:val="0"/>
              <w:jc w:val="left"/>
              <w:rPr>
                <w:rFonts w:hint="default" w:ascii="Times New Roman" w:hAnsi="Times New Roman" w:cs="Times New Roman"/>
                <w:sz w:val="28"/>
                <w:szCs w:val="28"/>
              </w:rPr>
            </w:pPr>
            <w:r>
              <w:rPr>
                <w:rStyle w:val="92"/>
                <w:rFonts w:hint="default" w:ascii="Times New Roman" w:hAnsi="Times New Roman" w:eastAsia="SimSun" w:cs="Times New Roman"/>
                <w:kern w:val="0"/>
                <w:sz w:val="28"/>
                <w:szCs w:val="28"/>
                <w:lang w:val="en-US" w:eastAsia="zh-CN" w:bidi="ar"/>
              </w:rPr>
              <w:t>ChatGPT</w:t>
            </w:r>
          </w:p>
        </w:tc>
        <w:tc>
          <w:tcPr>
            <w:tcW w:w="0" w:type="auto"/>
            <w:shd w:val="clear"/>
            <w:vAlign w:val="center"/>
          </w:tcPr>
          <w:p w14:paraId="707D67F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ChatGPT mạnh ở việc giải thích khái niệm, ví dụ minh họa, diễn giải lý thuyết theo cách dễ hiểu.</w:t>
            </w:r>
          </w:p>
        </w:tc>
      </w:tr>
      <w:tr w14:paraId="2F04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573DB7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Viết hàm xử lý chuỗi trong Python</w:t>
            </w:r>
          </w:p>
        </w:tc>
        <w:tc>
          <w:tcPr>
            <w:tcW w:w="0" w:type="auto"/>
            <w:shd w:val="clear"/>
            <w:vAlign w:val="center"/>
          </w:tcPr>
          <w:p w14:paraId="31C9959C">
            <w:pPr>
              <w:keepNext w:val="0"/>
              <w:keepLines w:val="0"/>
              <w:widowControl/>
              <w:suppressLineNumbers w:val="0"/>
              <w:jc w:val="left"/>
              <w:rPr>
                <w:rFonts w:hint="default" w:ascii="Times New Roman" w:hAnsi="Times New Roman" w:cs="Times New Roman"/>
                <w:sz w:val="28"/>
                <w:szCs w:val="28"/>
              </w:rPr>
            </w:pPr>
            <w:r>
              <w:rPr>
                <w:rStyle w:val="92"/>
                <w:rFonts w:hint="default" w:ascii="Times New Roman" w:hAnsi="Times New Roman" w:eastAsia="SimSun" w:cs="Times New Roman"/>
                <w:kern w:val="0"/>
                <w:sz w:val="28"/>
                <w:szCs w:val="28"/>
                <w:lang w:val="en-US" w:eastAsia="zh-CN" w:bidi="ar"/>
              </w:rPr>
              <w:t>ChatGPT hoặc Cursor</w:t>
            </w:r>
          </w:p>
        </w:tc>
        <w:tc>
          <w:tcPr>
            <w:tcW w:w="0" w:type="auto"/>
            <w:shd w:val="clear"/>
            <w:vAlign w:val="center"/>
          </w:tcPr>
          <w:p w14:paraId="2072211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ChatGPT giỏi giải thích và đưa ví dụ; Cursor mạnh khi bạn đang code trong IDE và muốn thử trực tiếp.</w:t>
            </w:r>
          </w:p>
        </w:tc>
      </w:tr>
      <w:tr w14:paraId="30D62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5CA2D1E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Gỡ lỗi đoạn code ReactJS</w:t>
            </w:r>
          </w:p>
        </w:tc>
        <w:tc>
          <w:tcPr>
            <w:tcW w:w="0" w:type="auto"/>
            <w:shd w:val="clear"/>
            <w:vAlign w:val="center"/>
          </w:tcPr>
          <w:p w14:paraId="27D0E5CE">
            <w:pPr>
              <w:keepNext w:val="0"/>
              <w:keepLines w:val="0"/>
              <w:widowControl/>
              <w:suppressLineNumbers w:val="0"/>
              <w:jc w:val="left"/>
              <w:rPr>
                <w:rFonts w:hint="default" w:ascii="Times New Roman" w:hAnsi="Times New Roman" w:cs="Times New Roman"/>
                <w:sz w:val="28"/>
                <w:szCs w:val="28"/>
              </w:rPr>
            </w:pPr>
            <w:r>
              <w:rPr>
                <w:rStyle w:val="92"/>
                <w:rFonts w:hint="default" w:ascii="Times New Roman" w:hAnsi="Times New Roman" w:eastAsia="SimSun" w:cs="Times New Roman"/>
                <w:kern w:val="0"/>
                <w:sz w:val="28"/>
                <w:szCs w:val="28"/>
                <w:lang w:val="en-US" w:eastAsia="zh-CN" w:bidi="ar"/>
              </w:rPr>
              <w:t>Cursor AI</w:t>
            </w:r>
          </w:p>
        </w:tc>
        <w:tc>
          <w:tcPr>
            <w:tcW w:w="0" w:type="auto"/>
            <w:shd w:val="clear"/>
            <w:vAlign w:val="center"/>
          </w:tcPr>
          <w:p w14:paraId="48E0441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Cursor đọc được toàn bộ codebase, phát hiện lỗi, tự đề xuất sửa, rất phù hợp cho debug dự án thực tế.</w:t>
            </w:r>
          </w:p>
        </w:tc>
      </w:tr>
      <w:tr w14:paraId="7EA1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EF2C06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Hiểu cách hoạt động của vòng lặp for</w:t>
            </w:r>
          </w:p>
        </w:tc>
        <w:tc>
          <w:tcPr>
            <w:tcW w:w="0" w:type="auto"/>
            <w:shd w:val="clear"/>
            <w:vAlign w:val="center"/>
          </w:tcPr>
          <w:p w14:paraId="1EC699B7">
            <w:pPr>
              <w:keepNext w:val="0"/>
              <w:keepLines w:val="0"/>
              <w:widowControl/>
              <w:suppressLineNumbers w:val="0"/>
              <w:jc w:val="left"/>
              <w:rPr>
                <w:rFonts w:hint="default" w:ascii="Times New Roman" w:hAnsi="Times New Roman" w:cs="Times New Roman"/>
                <w:sz w:val="28"/>
                <w:szCs w:val="28"/>
              </w:rPr>
            </w:pPr>
            <w:r>
              <w:rPr>
                <w:rStyle w:val="92"/>
                <w:rFonts w:hint="default" w:ascii="Times New Roman" w:hAnsi="Times New Roman" w:eastAsia="SimSun" w:cs="Times New Roman"/>
                <w:kern w:val="0"/>
                <w:sz w:val="28"/>
                <w:szCs w:val="28"/>
                <w:lang w:val="en-US" w:eastAsia="zh-CN" w:bidi="ar"/>
              </w:rPr>
              <w:t>ChatGPT</w:t>
            </w:r>
          </w:p>
        </w:tc>
        <w:tc>
          <w:tcPr>
            <w:tcW w:w="0" w:type="auto"/>
            <w:shd w:val="clear"/>
            <w:vAlign w:val="center"/>
          </w:tcPr>
          <w:p w14:paraId="05BCD45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Phù hợp để học lý thuyết cơ bản, giải thích chi tiết từng bước, mô phỏng quá trình chạy vòng lặp.</w:t>
            </w:r>
          </w:p>
        </w:tc>
      </w:tr>
    </w:tbl>
    <w:p w14:paraId="69B4A2E8">
      <w:pPr>
        <w:pStyle w:val="85"/>
        <w:keepNext w:val="0"/>
        <w:keepLines w:val="0"/>
        <w:widowControl/>
        <w:suppressLineNumbers w:val="0"/>
        <w:rPr>
          <w:sz w:val="28"/>
          <w:szCs w:val="28"/>
        </w:rPr>
      </w:pPr>
    </w:p>
    <w:p w14:paraId="7ED149F7">
      <w:pPr>
        <w:pStyle w:val="85"/>
        <w:keepNext w:val="0"/>
        <w:keepLines w:val="0"/>
        <w:widowControl/>
        <w:suppressLineNumbers w:val="0"/>
        <w:rPr>
          <w:sz w:val="28"/>
          <w:szCs w:val="28"/>
        </w:rPr>
      </w:pPr>
      <w:bookmarkStart w:id="0" w:name="_GoBack"/>
      <w:bookmarkEnd w:id="0"/>
      <w:r>
        <w:rPr>
          <w:sz w:val="28"/>
          <w:szCs w:val="28"/>
        </w:rPr>
        <w:t xml:space="preserve">Khi lựa chọn công cụ AI phù hợp cho từng mục tiêu học tập, mình nhận ra rằng mỗi công cụ có thế mạnh riêng. Với những mục tiêu liên quan đến </w:t>
      </w:r>
      <w:r>
        <w:rPr>
          <w:rStyle w:val="92"/>
          <w:sz w:val="28"/>
          <w:szCs w:val="28"/>
        </w:rPr>
        <w:t>lý thuyết nền tảng</w:t>
      </w:r>
      <w:r>
        <w:rPr>
          <w:sz w:val="28"/>
          <w:szCs w:val="28"/>
        </w:rPr>
        <w:t>, như học các khái niệm cơ bản về OOP hoặc hiểu cách hoạt động của vòng lặp for, ChatGPT là lựa chọn tốt nhất. Lý do là vì ChatGPT có khả năng giải thích rõ ràng, dễ hiểu, đưa ví dụ minh họa và có thể diễn đạt lại theo nhiều cách khác nhau nếu người học chưa hiểu. Điều này giúp quá trình tiếp thu kiến thức trở nên nhẹ nhàng và hiệu quả hơn.</w:t>
      </w:r>
    </w:p>
    <w:p w14:paraId="233B89AA">
      <w:pPr>
        <w:pStyle w:val="85"/>
        <w:keepNext w:val="0"/>
        <w:keepLines w:val="0"/>
        <w:widowControl/>
        <w:suppressLineNumbers w:val="0"/>
        <w:rPr>
          <w:sz w:val="28"/>
          <w:szCs w:val="28"/>
        </w:rPr>
      </w:pPr>
      <w:r>
        <w:rPr>
          <w:sz w:val="28"/>
          <w:szCs w:val="28"/>
        </w:rPr>
        <w:t>Trong khi đó, khi chuyển sang các mục tiêu mang tính thực hành lập trình, sự lựa chọn bắt đầu khác đi. Với việc viết hàm xử lý chuỗi Python, cả ChatGPT và Cursor đều hỗ trợ tốt. ChatGPT cung cấp logic và ví dụ code, còn Cursor thuận tiện khi bạn muốn viết trực tiếp trong môi trường làm việc, thử nghiệm ngay và được gợi ý theo ngữ cảnh của dự án.</w:t>
      </w:r>
    </w:p>
    <w:p w14:paraId="777A3082">
      <w:pPr>
        <w:pStyle w:val="85"/>
        <w:keepNext w:val="0"/>
        <w:keepLines w:val="0"/>
        <w:widowControl/>
        <w:suppressLineNumbers w:val="0"/>
        <w:rPr>
          <w:sz w:val="28"/>
          <w:szCs w:val="28"/>
        </w:rPr>
      </w:pPr>
      <w:r>
        <w:rPr>
          <w:sz w:val="28"/>
          <w:szCs w:val="28"/>
        </w:rPr>
        <w:t>Đặc biệt, đối với việc gỡ lỗi một đoạn code ReactJS — một công việc đòi hỏi phải hiểu ngữ cảnh của toàn bộ codebase — Cursor là lựa chọn vượt trội. Công cụ này có thể đọc cấu trúc dự án, tìm lỗi, chỉ ra vị trí vấn đề và thậm chí tự động đề xuất chỉnh sửa. Điều đó giúp tiết kiệm rất nhiều thời gian so với việc tự lần mò từng file.</w:t>
      </w:r>
    </w:p>
    <w:p w14:paraId="6F04C1FD"/>
    <w:sectPr>
      <w:pgSz w:w="11906" w:h="16838"/>
      <w:pgMar w:top="1134" w:right="1417" w:bottom="1134" w:left="1417" w:header="720" w:footer="720" w:gutter="0"/>
      <w:pgBorders>
        <w:top w:val="none" w:sz="0" w:space="0"/>
        <w:left w:val="none" w:sz="0" w:space="0"/>
        <w:bottom w:val="none" w:sz="0" w:space="0"/>
        <w:right w:val="none" w:sz="0" w:space="0"/>
      </w:pgBorders>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EE54D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76D6474"/>
    <w:rsid w:val="2541021E"/>
    <w:rsid w:val="2F24055E"/>
    <w:rsid w:val="7CEE5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3" w:lineRule="atLeast"/>
      <w:ind w:right="119"/>
    </w:pPr>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line="23" w:lineRule="atLeast"/>
      <w:ind w:right="119"/>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
    <w:basedOn w:val="1"/>
    <w:uiPriority w:val="0"/>
    <w:rPr>
      <w:rFonts w:asciiTheme="minorAscii" w:hAnsiTheme="minorAscii"/>
      <w:sz w:val="36"/>
      <w:szCs w:val="36"/>
      <w:lang w:val="vi-V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2025-12-08T00:47:00Z</dcterms:created>
  <dc:creator>Hoàng Vũ đức</dc:creator>
  <cp:lastModifiedBy>Hoàng Vũ đức</cp:lastModifiedBy>
  <dcterms:modified xsi:type="dcterms:W3CDTF">2025-12-08T00:50:45Z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8A5956D711184D72B49F3F366C39E309_11</vt:lpwstr>
  </property>
</Properties>
</file>