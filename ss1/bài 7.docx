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CD4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b/>
          <w:bCs/>
          <w:sz w:val="24"/>
          <w:szCs w:val="24"/>
        </w:rPr>
        <w:t>1) Giải thích “palindrome” theo lời mình</w:t>
      </w:r>
    </w:p>
    <w:p w14:paraId="274CB06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 w:righ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Palindrome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 chuỗi mà đọc xuôi hay đọc ngược đều giống nhau.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Ví dụ: 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"level"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"noon"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"racecar"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Chỉ cần 1 ký tự khác là chuỗi đó không còn là palindrome.</w:t>
      </w:r>
    </w:p>
    <w:p w14:paraId="1DEC4F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CFC34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b/>
          <w:bCs/>
          <w:sz w:val="24"/>
          <w:szCs w:val="24"/>
        </w:rPr>
        <w:t>2) Gợi ý thuật toán (theo kiểu AI)</w:t>
      </w:r>
    </w:p>
    <w:p w14:paraId="53D6C50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Thuật toán kiểm tra palindrome trong C:</w:t>
      </w:r>
    </w:p>
    <w:p w14:paraId="6641A70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Xác định độ dài chuỗi.</w:t>
      </w:r>
    </w:p>
    <w:p w14:paraId="7156638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Dùng 2 chỉ số:</w:t>
      </w:r>
    </w:p>
    <w:p w14:paraId="261CCC3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left = 0</w:t>
      </w:r>
    </w:p>
    <w:p w14:paraId="24E2B95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right = length - 1</w:t>
      </w:r>
    </w:p>
    <w:p w14:paraId="2660463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 sánh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s[left]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s[right]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D7B14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khác → trả về false.</w:t>
      </w:r>
    </w:p>
    <w:p w14:paraId="7B1E29F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giống → left++, right--.</w:t>
      </w:r>
    </w:p>
    <w:p w14:paraId="639D005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Lặp đến khi left &gt;= right.</w:t>
      </w:r>
    </w:p>
    <w:p w14:paraId="0684EFD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phát hiện lỗi → đó là palindrome.</w:t>
      </w:r>
    </w:p>
    <w:p w14:paraId="2525C64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A4BF3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b/>
          <w:bCs/>
          <w:sz w:val="24"/>
          <w:szCs w:val="24"/>
        </w:rPr>
        <w:t>3) Viết lại code theo ý mình (C chuẩn, không thư viện lạ)</w:t>
      </w:r>
    </w:p>
    <w:p w14:paraId="54134E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#include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&lt;stdio.h&gt;#include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&lt;string.h&gt;#include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&lt;ctype.h&gt;</w:t>
      </w:r>
    </w:p>
    <w:p w14:paraId="116347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isPalindrome(char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s[]) {</w:t>
      </w:r>
    </w:p>
    <w:p w14:paraId="2FF54C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left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67F47F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right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strlen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(s) -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207EC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4A12B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while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(left &lt; right) {</w:t>
      </w:r>
    </w:p>
    <w:p w14:paraId="6E36A9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(s[left] != s[right]) </w:t>
      </w:r>
      <w:bookmarkStart w:id="0" w:name="_GoBack"/>
      <w:bookmarkEnd w:id="0"/>
    </w:p>
    <w:p w14:paraId="6610C1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9CD17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left++;</w:t>
      </w:r>
    </w:p>
    <w:p w14:paraId="62DC16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right--;</w:t>
      </w:r>
    </w:p>
    <w:p w14:paraId="1A6AB5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09C8C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6FC82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25C53C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main()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62878A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char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str[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100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];</w:t>
      </w:r>
    </w:p>
    <w:p w14:paraId="73F2D3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BA632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"Nhap chuoi: "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32EC5D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fgets(str,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sizeof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(str),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stdin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08154D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str[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strcspn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(str,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"\n"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)]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'\0'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C4294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9B695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(isPalindrome(str))</w:t>
      </w:r>
    </w:p>
    <w:p w14:paraId="07A842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"La palindrome\n"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26D66F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</w:t>
      </w:r>
    </w:p>
    <w:p w14:paraId="2046BC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"Khong phai palindrome\n"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4BC2D8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12398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6D80D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0E84E9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7951C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b/>
          <w:bCs/>
          <w:sz w:val="24"/>
          <w:szCs w:val="24"/>
        </w:rPr>
        <w:t>4) Tạo lỗi nhỏ cố ý → hỏi AI debug</w:t>
      </w:r>
    </w:p>
    <w:p w14:paraId="3BAD134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Ví dụ: cố ý viết sai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right = strlen(s);</w:t>
      </w:r>
      <w:r>
        <w:rPr>
          <w:rFonts w:hint="default" w:ascii="Times New Roman" w:hAnsi="Times New Roman" w:cs="Times New Roman"/>
          <w:sz w:val="24"/>
          <w:szCs w:val="24"/>
        </w:rPr>
        <w:t xml:space="preserve"> (thiếu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-1</w:t>
      </w:r>
      <w:r>
        <w:rPr>
          <w:rFonts w:hint="default" w:ascii="Times New Roman" w:hAnsi="Times New Roman" w:cs="Times New Roman"/>
          <w:sz w:val="24"/>
          <w:szCs w:val="24"/>
        </w:rPr>
        <w:t>) → sẽ bị truy cập vượt mảng.</w:t>
      </w:r>
    </w:p>
    <w:p w14:paraId="60A5D39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Lỗi cố ý:</w:t>
      </w:r>
    </w:p>
    <w:p w14:paraId="2013BC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right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strlen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(s);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LỖI! Lẽ ra là strlen(s) - 1</w:t>
      </w:r>
    </w:p>
    <w:p w14:paraId="54895EF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Chạy sẽ so sánh ký tự ngoài chuỗi → kết quả sai.</w:t>
      </w:r>
    </w:p>
    <w:p w14:paraId="1A10F68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Nếu bạn hỏi AI, AI sẽ trả lời kiểu:</w:t>
      </w:r>
    </w:p>
    <w:p w14:paraId="2626CC3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 w:righ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Lỗi nằm ở chỗ bạn gán 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right = strlen(s)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khiến 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right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trỏ vào vị trí sau ký tự cuối cùng (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\0</w:t>
      </w:r>
      <w:r>
        <w:rPr>
          <w:rFonts w:hint="default" w:ascii="Times New Roman" w:hAnsi="Times New Roman" w:eastAsia="SimSun" w:cs="Times New Roman"/>
          <w:sz w:val="24"/>
          <w:szCs w:val="24"/>
        </w:rPr>
        <w:t>).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Phải sửa thành:</w:t>
      </w:r>
    </w:p>
    <w:p w14:paraId="31794A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 w:right="72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right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strlen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(s) -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3AA3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18A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b/>
          <w:bCs/>
          <w:sz w:val="24"/>
          <w:szCs w:val="24"/>
        </w:rPr>
        <w:t>5) Nhận xét về quá trình dùng AI</w:t>
      </w:r>
    </w:p>
    <w:p w14:paraId="6D8D756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Hiệu quả:</w:t>
      </w:r>
    </w:p>
    <w:p w14:paraId="4E6DF2F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thích nhanh, dễ hiểu.</w:t>
      </w:r>
    </w:p>
    <w:p w14:paraId="5CF46D6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Đưa ra thuật toán rõ ràng.</w:t>
      </w:r>
    </w:p>
    <w:p w14:paraId="26B6F86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thể phát hiện lỗi logic nhỏ rất tốt.</w:t>
      </w:r>
    </w:p>
    <w:p w14:paraId="6F80663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Gợi ý code giúp tiết kiệm thời gian.</w:t>
      </w:r>
    </w:p>
    <w:p w14:paraId="0670A6D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Chưa hiệu quả:</w:t>
      </w:r>
    </w:p>
    <w:p w14:paraId="36527F8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không mô tả rõ yêu cầu, AI có thể viết quá dài hoặc dư thừa.</w:t>
      </w:r>
    </w:p>
    <w:p w14:paraId="22F90AA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Đôi khi code AI tạo ra không tối ưu, phải chỉnh lại cho phù hợp.</w:t>
      </w:r>
    </w:p>
    <w:p w14:paraId="0499D8C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không chạy code nên một số lỗi runtime phải tự test mới thấy.</w:t>
      </w:r>
    </w:p>
    <w:p w14:paraId="7FDD37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80" w:leftChars="0" w:right="119" w:righ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2ECE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A65A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763B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F04C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F4FB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626F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2025-12-08T02:17:00Z</dcterms:created>
  <dc:creator>Hoàng Vũ đức</dc:creator>
  <cp:lastModifiedBy>Hoàng Vũ đức</cp:lastModifiedBy>
  <dcterms:modified xsi:type="dcterms:W3CDTF">2025-12-08T02:31:11Z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8CB6855984E54FC4AE7E46C851E11367_11</vt:lpwstr>
  </property>
</Properties>
</file>