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B918E">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Tuần 1 → Học lý thuyết OOP  </w:t>
      </w:r>
    </w:p>
    <w:p w14:paraId="310751E6">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            Công cụ: ChatGPT  </w:t>
      </w:r>
    </w:p>
    <w:p w14:paraId="55F3A94B">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            Lý do: Giải thích dễ hiểu, ví dụ rõ ràng.</w:t>
      </w:r>
    </w:p>
    <w:p w14:paraId="48D573D8">
      <w:pPr>
        <w:jc w:val="both"/>
        <w:rPr>
          <w:rFonts w:hint="default" w:ascii="Times New Roman" w:hAnsi="Times New Roman" w:cs="Times New Roman"/>
          <w:sz w:val="28"/>
          <w:szCs w:val="28"/>
        </w:rPr>
      </w:pPr>
    </w:p>
    <w:p w14:paraId="415CA0CD">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Tuần 2 → Hiểu vòng lặp for  </w:t>
      </w:r>
    </w:p>
    <w:p w14:paraId="0E0A51C8">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            Công cụ: ChatGPT  </w:t>
      </w:r>
    </w:p>
    <w:p w14:paraId="024EA185">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            Lý do: Diễn giải từng bước chạy của vòng lặp.</w:t>
      </w:r>
    </w:p>
    <w:p w14:paraId="0BEB0373">
      <w:pPr>
        <w:jc w:val="both"/>
        <w:rPr>
          <w:rFonts w:hint="default" w:ascii="Times New Roman" w:hAnsi="Times New Roman" w:cs="Times New Roman"/>
          <w:sz w:val="28"/>
          <w:szCs w:val="28"/>
        </w:rPr>
      </w:pPr>
    </w:p>
    <w:p w14:paraId="3DB39A95">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Tuần 3 → Viết hàm xử lý chuỗi Python  </w:t>
      </w:r>
    </w:p>
    <w:p w14:paraId="71F15731">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            Công cụ: ChatGPT + Cursor  </w:t>
      </w:r>
    </w:p>
    <w:p w14:paraId="0331CB7A">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            Lý do: ChatGPT giúp xây logic; Cursor hỗ trợ viết code trong IDE.</w:t>
      </w:r>
    </w:p>
    <w:p w14:paraId="4AD731D2">
      <w:pPr>
        <w:jc w:val="both"/>
        <w:rPr>
          <w:rFonts w:hint="default" w:ascii="Times New Roman" w:hAnsi="Times New Roman" w:cs="Times New Roman"/>
          <w:sz w:val="28"/>
          <w:szCs w:val="28"/>
        </w:rPr>
      </w:pPr>
    </w:p>
    <w:p w14:paraId="69C12A9C">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Tuần 4 → Gỡ lỗi dự án ReactJS  </w:t>
      </w:r>
    </w:p>
    <w:p w14:paraId="7B478EC6">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            Công cụ: Cursor AI  </w:t>
      </w:r>
    </w:p>
    <w:p w14:paraId="5763BF19">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            Lý do: Đọc codebase, phát hiện và sửa lỗi tự động</w:t>
      </w:r>
      <w:bookmarkStart w:id="0" w:name="_GoBack"/>
      <w:bookmarkEnd w:id="0"/>
    </w:p>
    <w:p w14:paraId="2A16E099">
      <w:pPr>
        <w:pStyle w:val="85"/>
        <w:keepNext w:val="0"/>
        <w:keepLines w:val="0"/>
        <w:widowControl/>
        <w:suppressLineNumbers w:val="0"/>
        <w:rPr>
          <w:sz w:val="28"/>
          <w:szCs w:val="28"/>
        </w:rPr>
      </w:pPr>
      <w:r>
        <w:rPr>
          <w:sz w:val="28"/>
          <w:szCs w:val="28"/>
        </w:rPr>
        <w:t>Khi lựa chọn công cụ AI cho từng mục tiêu học tập, mình nhận ra rằng không có công cụ nào phù hợp cho mọi tình huống. Mỗi công cụ có thế mạnh riêng và việc hiểu rõ mục tiêu sẽ giúp mình chọn đúng công cụ hơn. Với các mục tiêu thiên về lý thuyết như học OOP hoặc nắm cách hoạt động của vòng lặp for, ChatGPT tỏ ra vượt trội. ChatGPT có khả năng giải thích khái niệm một cách tự nhiên, dễ hiểu và đưa ra ví dụ cụ thể. Ngoài ra, nó có thể diễn đạt lại theo nhiều cách khác nhau, phù hợp khi mình chưa hiểu ngay từ lần đọc đầu.</w:t>
      </w:r>
    </w:p>
    <w:p w14:paraId="64E31442">
      <w:pPr>
        <w:pStyle w:val="85"/>
        <w:keepNext w:val="0"/>
        <w:keepLines w:val="0"/>
        <w:widowControl/>
        <w:suppressLineNumbers w:val="0"/>
        <w:rPr>
          <w:sz w:val="28"/>
          <w:szCs w:val="28"/>
        </w:rPr>
      </w:pPr>
      <w:r>
        <w:rPr>
          <w:sz w:val="28"/>
          <w:szCs w:val="28"/>
        </w:rPr>
        <w:t>Khi bắt đầu chuyển sang thực hành, việc lựa chọn công cụ trở nên linh hoạt hơn. Viết hàm xử lý chuỗi trong Python là ví dụ điển hình: nếu mình cần hiểu logic, ChatGPT hỗ trợ rất tốt; nhưng nếu muốn viết code trong môi trường thực tế và nhận gợi ý tự động theo ngữ cảnh dự án, Cursor sẽ hiệu quả hơn. Điều này giúp quá trình lập trình trở nên nhanh và chính xác.</w:t>
      </w:r>
    </w:p>
    <w:p w14:paraId="6AF3078D">
      <w:pPr>
        <w:pStyle w:val="85"/>
        <w:keepNext w:val="0"/>
        <w:keepLines w:val="0"/>
        <w:widowControl/>
        <w:suppressLineNumbers w:val="0"/>
        <w:rPr>
          <w:sz w:val="28"/>
          <w:szCs w:val="28"/>
        </w:rPr>
      </w:pPr>
      <w:r>
        <w:rPr>
          <w:sz w:val="28"/>
          <w:szCs w:val="28"/>
        </w:rPr>
        <w:t>Đặc biệt, khi gỡ lỗi một đoạn code ReactJS – một công việc đòi hỏi phải hiểu toàn bộ cấu trúc dự án – Cursor thể hiện sức mạnh rõ rệt. Nó có thể phân tích nhiều file cùng lúc, nhận diện lỗi và đề xuất cách sửa trực tiếp. So với việc tự tìm lỗi thủ công, quá trình này tiết kiệm rất nhiều thời gian.</w:t>
      </w:r>
    </w:p>
    <w:p w14:paraId="3FF997AD">
      <w:pPr>
        <w:pStyle w:val="85"/>
        <w:keepNext w:val="0"/>
        <w:keepLines w:val="0"/>
        <w:widowControl/>
        <w:suppressLineNumbers w:val="0"/>
        <w:rPr>
          <w:sz w:val="28"/>
          <w:szCs w:val="28"/>
        </w:rPr>
      </w:pPr>
      <w:r>
        <w:rPr>
          <w:sz w:val="28"/>
          <w:szCs w:val="28"/>
        </w:rPr>
        <w:t>Qua việc so sánh và lựa chọn, mình hiểu rằng việc dùng đúng công cụ AI sẽ tối ưu hóa cả việc học lý thuyết lẫn thực hành lập trình.</w:t>
      </w:r>
    </w:p>
    <w:p w14:paraId="6F04C1FD"/>
    <w:sectPr>
      <w:pgSz w:w="11906" w:h="16838"/>
      <w:pgMar w:top="1134" w:right="1417"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5B2C0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2541021E"/>
    <w:rsid w:val="255B2C03"/>
    <w:rsid w:val="2F240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2025-12-08T00:50:00Z</dcterms:created>
  <dc:creator>Hoàng Vũ đức</dc:creator>
  <cp:lastModifiedBy>Hoàng Vũ đức</cp:lastModifiedBy>
  <dcterms:modified xsi:type="dcterms:W3CDTF">2025-12-08T01:03:46Z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4D1250C14D584272BC69F400DEFBA564_11</vt:lpwstr>
  </property>
</Properties>
</file>