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09A08">
      <w:pPr>
        <w:pStyle w:val="85"/>
        <w:keepNext w:val="0"/>
        <w:keepLines w:val="0"/>
        <w:widowControl/>
        <w:suppressLineNumbers w:val="0"/>
        <w:jc w:val="both"/>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 xml:space="preserve">Hôm nay mình bắt đầu môn </w:t>
      </w:r>
      <w:r>
        <w:rPr>
          <w:rStyle w:val="31"/>
          <w:rFonts w:hint="default" w:ascii="Times New Roman" w:hAnsi="Times New Roman" w:cs="Times New Roman"/>
          <w:sz w:val="24"/>
          <w:szCs w:val="24"/>
        </w:rPr>
        <w:t>Ứng dụng AI trong học tập</w:t>
      </w:r>
      <w:r>
        <w:rPr>
          <w:rFonts w:hint="default" w:ascii="Times New Roman" w:hAnsi="Times New Roman" w:cs="Times New Roman"/>
          <w:sz w:val="24"/>
          <w:szCs w:val="24"/>
        </w:rPr>
        <w:t>, một môn nghe có vẻ mới mẻ nhưng cũng khá gần gũi vì AI đã xuất hiện khắp nơi trong đời sống. Mục tiêu cá nhân của mình khi học môn này là hiểu rõ cách AI có thể hỗ trợ quá trình tự học, biết đánh giá thông tin do AI tạo ra và quan trọng nhất là rèn kỹ năng sử dụng AI một cách hiệu quả và có trách nhiệm. Mình muốn sau môn học, mình có thể tự tin dùng AI để tìm tài liệu, giải thích khái niệm khó, lập kế hoạch học tập và cải thiện năng suất học của bản thân.</w:t>
      </w:r>
    </w:p>
    <w:p w14:paraId="18D8DA12">
      <w:pPr>
        <w:pStyle w:val="8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Mình kỳ vọng AI sẽ hỗ trợ mình như một trợ giảng linh hoạt: giải thích những phần mình chưa hiểu, đưa ra ví dụ minh họa, gợi ý hướng giải quyết khi gặp vấn đề và hỗ trợ kiểm tra lại nội dung mình tự viết. Ngoài ra, mình hy vọng AI giúp mình rèn tư duy phản biện bằng cách chỉ ra chỗ chưa hợp lý trong lập luận hoặc bài làm của mình. Mình muốn AI là công cụ thúc đẩy mình học chủ động hơn, chứ không phải làm thay toàn bộ.</w:t>
      </w:r>
    </w:p>
    <w:p w14:paraId="2929438C">
      <w:pPr>
        <w:pStyle w:val="8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Trước đây mình đã từng sử dụng AI khá nhiều, từ việc hỏi kiến thức lập trình, tìm hiểu khái niệm trong các môn học cho đến viết báo cáo và gợi ý ý tưởng. Trải nghiệm nhìn chung rất tích cực vì AI phản hồi nhanh và giải thích dễ hiểu. Tuy vậy, mình cũng từng gặp trường hợp AI đưa ra thông tin chưa chính xác, nên mình học được rằng phải luôn kiểm tra lại và không phụ thuộc tuyệt đối. Nhờ vậy, mình càng thấy việc học môn này rất cần thiết để sử dụng AI một cách thông minh và an toàn hơn.</w:t>
      </w:r>
    </w:p>
    <w:p w14:paraId="22ECEE69">
      <w:pPr>
        <w:jc w:val="both"/>
        <w:rPr>
          <w:rFonts w:hint="default" w:ascii="Times New Roman" w:hAnsi="Times New Roman" w:cs="Times New Roman"/>
          <w:sz w:val="24"/>
          <w:szCs w:val="24"/>
        </w:rPr>
      </w:pPr>
    </w:p>
    <w:p w14:paraId="3A65A511">
      <w:pPr>
        <w:jc w:val="both"/>
        <w:rPr>
          <w:rFonts w:hint="default" w:ascii="Times New Roman" w:hAnsi="Times New Roman" w:cs="Times New Roman"/>
          <w:sz w:val="24"/>
          <w:szCs w:val="24"/>
        </w:rPr>
      </w:pPr>
    </w:p>
    <w:p w14:paraId="5763BF19">
      <w:pPr>
        <w:jc w:val="both"/>
        <w:rPr>
          <w:rFonts w:hint="default" w:ascii="Times New Roman" w:hAnsi="Times New Roman" w:cs="Times New Roman"/>
          <w:sz w:val="24"/>
          <w:szCs w:val="24"/>
        </w:rPr>
      </w:pPr>
    </w:p>
    <w:p w14:paraId="6F04C1FD">
      <w:pPr>
        <w:jc w:val="both"/>
        <w:rPr>
          <w:rFonts w:hint="default" w:ascii="Times New Roman" w:hAnsi="Times New Roman" w:cs="Times New Roman"/>
          <w:sz w:val="24"/>
          <w:szCs w:val="24"/>
        </w:rPr>
      </w:pPr>
    </w:p>
    <w:bookmarkEnd w:id="0"/>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2C1DB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592C1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2025-12-08T00:04:00Z</dcterms:created>
  <dc:creator>Hoàng Vũ đức</dc:creator>
  <cp:lastModifiedBy>Hoàng Vũ đức</cp:lastModifiedBy>
  <dcterms:modified xsi:type="dcterms:W3CDTF">2025-12-08T00:13:45Z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7156047192374959A5EE13A49C93FBAC_11</vt:lpwstr>
  </property>
</Properties>
</file>