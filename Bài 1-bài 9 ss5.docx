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CEE69">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lang w:val="vi-VN"/>
        </w:rPr>
        <w:t>Bài 1 :</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99"/>
        <w:gridCol w:w="4062"/>
        <w:gridCol w:w="3727"/>
      </w:tblGrid>
      <w:tr w14:paraId="578A1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99" w:type="dxa"/>
          </w:tcPr>
          <w:p w14:paraId="1D7CDB11">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Tiêu chí </w:t>
            </w:r>
          </w:p>
        </w:tc>
        <w:tc>
          <w:tcPr>
            <w:tcW w:w="4062" w:type="dxa"/>
          </w:tcPr>
          <w:p w14:paraId="696524CC">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Prompt 1 : giải thích cấu trúc dữ liệu stack</w:t>
            </w:r>
          </w:p>
        </w:tc>
        <w:tc>
          <w:tcPr>
            <w:tcW w:w="3727" w:type="dxa"/>
          </w:tcPr>
          <w:p w14:paraId="4BD78D0A">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Prompt 2: tôi chưa biêts gì về cấu trúc dư2x liệu stack.Hãy giải thích đơn giản kèm ví dụ đời thực (vdu chồng đĩa)</w:t>
            </w:r>
          </w:p>
        </w:tc>
      </w:tr>
      <w:tr w14:paraId="019B9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99" w:type="dxa"/>
          </w:tcPr>
          <w:p w14:paraId="0649B3A9">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Mức độ chi tiết</w:t>
            </w:r>
          </w:p>
        </w:tc>
        <w:tc>
          <w:tcPr>
            <w:tcW w:w="4062" w:type="dxa"/>
          </w:tcPr>
          <w:p w14:paraId="7BB5A228">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eastAsia="SimSun" w:cs="Times New Roman"/>
                <w:sz w:val="24"/>
                <w:szCs w:val="24"/>
              </w:rPr>
              <w:t>Giải thích mang tính kỹ thuật, tập trung vào khái niệm và thao tác (push, pop, LIFO).</w:t>
            </w:r>
          </w:p>
        </w:tc>
        <w:tc>
          <w:tcPr>
            <w:tcW w:w="3727" w:type="dxa"/>
          </w:tcPr>
          <w:p w14:paraId="6AA83890">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eastAsia="SimSun" w:cs="Times New Roman"/>
                <w:sz w:val="24"/>
                <w:szCs w:val="24"/>
              </w:rPr>
              <w:t>Giải thích đơn giản, có ví dụ minh họa đời thực (chồng đĩa), dễ hình dung.</w:t>
            </w:r>
          </w:p>
        </w:tc>
      </w:tr>
      <w:tr w14:paraId="120FF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99" w:type="dxa"/>
          </w:tcPr>
          <w:p w14:paraId="00CFA14C">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Đối tượng hướng đến </w:t>
            </w:r>
          </w:p>
        </w:tc>
        <w:tc>
          <w:tcPr>
            <w:tcW w:w="4062" w:type="dxa"/>
          </w:tcPr>
          <w:p w14:paraId="799779A3">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eastAsia="SimSun" w:cs="Times New Roman"/>
                <w:sz w:val="24"/>
                <w:szCs w:val="24"/>
              </w:rPr>
              <w:t>Người đã có kiến thức cơ bản về lập trình hoặc cấu trúc dữ liệu.</w:t>
            </w:r>
          </w:p>
        </w:tc>
        <w:tc>
          <w:tcPr>
            <w:tcW w:w="3727" w:type="dxa"/>
          </w:tcPr>
          <w:p w14:paraId="167385B2">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eastAsia="SimSun" w:cs="Times New Roman"/>
                <w:sz w:val="24"/>
                <w:szCs w:val="24"/>
              </w:rPr>
              <w:t>Người hoàn toàn mới, chưa biết gì về Stack.</w:t>
            </w:r>
          </w:p>
        </w:tc>
      </w:tr>
      <w:tr w14:paraId="62E3E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99" w:type="dxa"/>
          </w:tcPr>
          <w:p w14:paraId="6F05F0D7">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Ngôn ngữ sử dụng</w:t>
            </w:r>
          </w:p>
        </w:tc>
        <w:tc>
          <w:tcPr>
            <w:tcW w:w="4062" w:type="dxa"/>
          </w:tcPr>
          <w:p w14:paraId="35F87E4F">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eastAsia="SimSun" w:cs="Times New Roman"/>
                <w:sz w:val="24"/>
                <w:szCs w:val="24"/>
              </w:rPr>
              <w:t>Thuật ngữ chuyên ngành, hơi khô khan: “Stack là cấu trúc dữ liệu dạng LIFO…”</w:t>
            </w:r>
          </w:p>
        </w:tc>
        <w:tc>
          <w:tcPr>
            <w:tcW w:w="3727" w:type="dxa"/>
          </w:tcPr>
          <w:p w14:paraId="334E3857">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eastAsia="SimSun" w:cs="Times New Roman"/>
                <w:sz w:val="24"/>
                <w:szCs w:val="24"/>
              </w:rPr>
              <w:t>Ngôn ngữ gần gũi, dễ hiểu: “Stack giống như chồng đĩa, lấy ra cái trên cùng trước…”</w:t>
            </w:r>
          </w:p>
        </w:tc>
      </w:tr>
      <w:tr w14:paraId="77A14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99" w:type="dxa"/>
          </w:tcPr>
          <w:p w14:paraId="03B42F3F">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Ví dụ minh họa </w:t>
            </w:r>
          </w:p>
        </w:tc>
        <w:tc>
          <w:tcPr>
            <w:tcW w:w="4062" w:type="dxa"/>
          </w:tcPr>
          <w:p w14:paraId="0E64BBB5">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eastAsia="SimSun" w:cs="Times New Roman"/>
                <w:sz w:val="24"/>
                <w:szCs w:val="24"/>
              </w:rPr>
              <w:t>Thường không có hoặc chỉ nêu thao tác trừu tượng (push/pop).</w:t>
            </w:r>
          </w:p>
        </w:tc>
        <w:tc>
          <w:tcPr>
            <w:tcW w:w="3727" w:type="dxa"/>
          </w:tcPr>
          <w:p w14:paraId="51E8F46A">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eastAsia="SimSun" w:cs="Times New Roman"/>
                <w:sz w:val="24"/>
                <w:szCs w:val="24"/>
              </w:rPr>
              <w:t>Có ví dụ thực tế rõ ràng (chồng đĩa, hộp thư, undo trong Word).</w:t>
            </w:r>
          </w:p>
        </w:tc>
      </w:tr>
      <w:tr w14:paraId="5A411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99" w:type="dxa"/>
          </w:tcPr>
          <w:p w14:paraId="7C98A028">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Khả năng tiếp cận </w:t>
            </w:r>
          </w:p>
        </w:tc>
        <w:tc>
          <w:tcPr>
            <w:tcW w:w="4062" w:type="dxa"/>
          </w:tcPr>
          <w:p w14:paraId="7570BF51">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eastAsia="SimSun" w:cs="Times New Roman"/>
                <w:sz w:val="24"/>
                <w:szCs w:val="24"/>
              </w:rPr>
              <w:t>Người mới dễ bị khó hiểu vì thiếu hình ảnh cụ thể.</w:t>
            </w:r>
          </w:p>
        </w:tc>
        <w:tc>
          <w:tcPr>
            <w:tcW w:w="3727" w:type="dxa"/>
          </w:tcPr>
          <w:p w14:paraId="5E51E95E">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eastAsia="SimSun" w:cs="Times New Roman"/>
                <w:sz w:val="24"/>
                <w:szCs w:val="24"/>
              </w:rPr>
              <w:t>Người mới dễ nắm bắt, liên hệ ngay với trải nghiệm đời sống.</w:t>
            </w:r>
          </w:p>
        </w:tc>
      </w:tr>
      <w:tr w14:paraId="3A0F9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99" w:type="dxa"/>
          </w:tcPr>
          <w:p w14:paraId="01F68414">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Hiệu quả truyền đạt </w:t>
            </w:r>
          </w:p>
        </w:tc>
        <w:tc>
          <w:tcPr>
            <w:tcW w:w="4062" w:type="dxa"/>
          </w:tcPr>
          <w:p w14:paraId="32CA4D18">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eastAsia="SimSun" w:cs="Times New Roman"/>
                <w:sz w:val="24"/>
                <w:szCs w:val="24"/>
              </w:rPr>
              <w:t>Giúp hiểu chính xác về mặt kỹ thuật nhưng khó tiếp cận với người chưa có nền tảng.</w:t>
            </w:r>
          </w:p>
        </w:tc>
        <w:tc>
          <w:tcPr>
            <w:tcW w:w="3727" w:type="dxa"/>
          </w:tcPr>
          <w:p w14:paraId="17E823D8">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eastAsia="SimSun" w:cs="Times New Roman"/>
                <w:sz w:val="24"/>
                <w:szCs w:val="24"/>
              </w:rPr>
              <w:t>Giúp người học hình dung nhanh, tạo nền tảng để sau đó tìm hiểu sâu hơn.</w:t>
            </w:r>
          </w:p>
        </w:tc>
      </w:tr>
    </w:tbl>
    <w:p w14:paraId="714951C5">
      <w:pPr>
        <w:spacing w:line="240" w:lineRule="auto"/>
        <w:jc w:val="both"/>
        <w:rPr>
          <w:rFonts w:hint="default" w:ascii="Times New Roman" w:hAnsi="Times New Roman" w:cs="Times New Roman"/>
          <w:sz w:val="24"/>
          <w:szCs w:val="24"/>
          <w:lang w:val="vi-VN"/>
        </w:rPr>
      </w:pPr>
    </w:p>
    <w:p w14:paraId="73CAF36D">
      <w:pPr>
        <w:numPr>
          <w:numId w:val="0"/>
        </w:numPr>
        <w:spacing w:line="240" w:lineRule="auto"/>
        <w:ind w:leftChars="0" w:right="119" w:rightChars="0"/>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Bài 2</w:t>
      </w:r>
    </w:p>
    <w:p w14:paraId="7CB86B2C">
      <w:pPr>
        <w:numPr>
          <w:numId w:val="0"/>
        </w:numPr>
        <w:spacing w:line="240" w:lineRule="auto"/>
        <w:ind w:leftChars="0" w:right="119" w:rightChars="0"/>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Khi bạn đặt Prompt đầu tiên:</w:t>
      </w:r>
    </w:p>
    <w:p w14:paraId="6273AFE3">
      <w:pPr>
        <w:numPr>
          <w:numId w:val="0"/>
        </w:numPr>
        <w:spacing w:line="240" w:lineRule="auto"/>
        <w:ind w:leftChars="0" w:right="119" w:rightChars="0"/>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“So sánh Bubble Sort, Merge Sort và Quick Sort theo tiêu chí: độ phức tạp thời gian, độ phức tạp bộ nhớ, và tình huống áp dụng.”</w:t>
      </w:r>
    </w:p>
    <w:p w14:paraId="2FF86223">
      <w:pPr>
        <w:numPr>
          <w:numId w:val="0"/>
        </w:numPr>
        <w:spacing w:line="240" w:lineRule="auto"/>
        <w:ind w:leftChars="0" w:right="119" w:rightChars="0"/>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AI thường sẽ trả lời bằng văn bản mô tả: giải thích từng thuật toán, nêu độ phức tạp, rồi so sánh bằng lời.</w:t>
      </w:r>
    </w:p>
    <w:p w14:paraId="3A65A511">
      <w:pPr>
        <w:numPr>
          <w:numId w:val="0"/>
        </w:numPr>
        <w:spacing w:line="240" w:lineRule="auto"/>
        <w:ind w:leftChars="0" w:right="119" w:rightChars="0"/>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Sau khi yêu cầu trình bày kết quả dưới dạng bảng :</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25"/>
        <w:gridCol w:w="3119"/>
        <w:gridCol w:w="1958"/>
        <w:gridCol w:w="2686"/>
      </w:tblGrid>
      <w:tr w14:paraId="3D0E4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25" w:type="dxa"/>
          </w:tcPr>
          <w:p w14:paraId="1E3B7058">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Thuật toán </w:t>
            </w:r>
          </w:p>
        </w:tc>
        <w:tc>
          <w:tcPr>
            <w:tcW w:w="3119" w:type="dxa"/>
          </w:tcPr>
          <w:p w14:paraId="562FE0B4">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Độ phức tạm thời gian</w:t>
            </w:r>
          </w:p>
        </w:tc>
        <w:tc>
          <w:tcPr>
            <w:tcW w:w="1958" w:type="dxa"/>
          </w:tcPr>
          <w:p w14:paraId="3ECD15A4">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Độ phức tạp bộ nhớ</w:t>
            </w:r>
          </w:p>
        </w:tc>
        <w:tc>
          <w:tcPr>
            <w:tcW w:w="2686" w:type="dxa"/>
          </w:tcPr>
          <w:p w14:paraId="105AA61E">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Tình huống áp dụng </w:t>
            </w:r>
          </w:p>
        </w:tc>
      </w:tr>
      <w:tr w14:paraId="062DA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25" w:type="dxa"/>
          </w:tcPr>
          <w:p w14:paraId="1E67652F">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Buble sort</w:t>
            </w:r>
          </w:p>
        </w:tc>
        <w:tc>
          <w:tcPr>
            <w:tcW w:w="3119" w:type="dxa"/>
          </w:tcPr>
          <w:p w14:paraId="6F43FC40">
            <w:pPr>
              <w:pStyle w:val="85"/>
              <w:keepNext w:val="0"/>
              <w:keepLines w:val="0"/>
              <w:widowControl/>
              <w:numPr>
                <w:numId w:val="0"/>
              </w:numPr>
              <w:suppressLineNumbers w:val="0"/>
              <w:spacing w:line="240" w:lineRule="auto"/>
              <w:ind w:leftChars="0" w:right="0" w:rightChars="0"/>
              <w:jc w:val="both"/>
              <w:rPr>
                <w:rFonts w:hint="default" w:ascii="Times New Roman" w:hAnsi="Times New Roman" w:cs="Times New Roman"/>
                <w:sz w:val="24"/>
                <w:szCs w:val="24"/>
              </w:rPr>
            </w:pPr>
            <w:r>
              <w:rPr>
                <w:rFonts w:hint="default" w:ascii="Times New Roman" w:hAnsi="Times New Roman" w:cs="Times New Roman"/>
                <w:sz w:val="24"/>
                <w:szCs w:val="24"/>
              </w:rPr>
              <w:t>Trung bình &amp; xấu nhất: O(n^2); Tốt nhất: O(n) khi mảng gần như đã sắp xếp</w:t>
            </w:r>
          </w:p>
          <w:p w14:paraId="0C854AF2">
            <w:pPr>
              <w:spacing w:line="240" w:lineRule="auto"/>
              <w:jc w:val="both"/>
              <w:rPr>
                <w:rFonts w:hint="default" w:ascii="Times New Roman" w:hAnsi="Times New Roman" w:cs="Times New Roman"/>
                <w:sz w:val="24"/>
                <w:szCs w:val="24"/>
                <w:vertAlign w:val="baseline"/>
                <w:lang w:val="vi-VN"/>
              </w:rPr>
            </w:pPr>
          </w:p>
        </w:tc>
        <w:tc>
          <w:tcPr>
            <w:tcW w:w="1958" w:type="dxa"/>
          </w:tcPr>
          <w:p w14:paraId="36BEABA2">
            <w:pPr>
              <w:pStyle w:val="85"/>
              <w:keepNext w:val="0"/>
              <w:keepLines w:val="0"/>
              <w:widowControl/>
              <w:numPr>
                <w:numId w:val="0"/>
              </w:numPr>
              <w:suppressLineNumbers w:val="0"/>
              <w:spacing w:line="240" w:lineRule="auto"/>
              <w:ind w:leftChars="0" w:right="0" w:rightChars="0"/>
              <w:jc w:val="both"/>
              <w:rPr>
                <w:rFonts w:hint="default" w:ascii="Times New Roman" w:hAnsi="Times New Roman" w:cs="Times New Roman"/>
                <w:sz w:val="24"/>
                <w:szCs w:val="24"/>
              </w:rPr>
            </w:pPr>
            <w:r>
              <w:rPr>
                <w:rFonts w:hint="default" w:ascii="Times New Roman" w:hAnsi="Times New Roman" w:cs="Times New Roman"/>
                <w:sz w:val="24"/>
                <w:szCs w:val="24"/>
              </w:rPr>
              <w:t>O(1) (thuật toán tại chỗ)</w:t>
            </w:r>
          </w:p>
          <w:p w14:paraId="4DC0BBA8">
            <w:pPr>
              <w:spacing w:line="240" w:lineRule="auto"/>
              <w:jc w:val="both"/>
              <w:rPr>
                <w:rFonts w:hint="default" w:ascii="Times New Roman" w:hAnsi="Times New Roman" w:cs="Times New Roman"/>
                <w:sz w:val="24"/>
                <w:szCs w:val="24"/>
                <w:vertAlign w:val="baseline"/>
                <w:lang w:val="vi-VN"/>
              </w:rPr>
            </w:pPr>
          </w:p>
        </w:tc>
        <w:tc>
          <w:tcPr>
            <w:tcW w:w="2686" w:type="dxa"/>
          </w:tcPr>
          <w:p w14:paraId="58F887CF">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Dễ cài đặt, phù hợp cho dữ liệu nhỏ hoặc mục đích giảng dạy</w:t>
            </w:r>
          </w:p>
        </w:tc>
      </w:tr>
      <w:tr w14:paraId="3079B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130" w:hRule="atLeast"/>
        </w:trPr>
        <w:tc>
          <w:tcPr>
            <w:tcW w:w="1525" w:type="dxa"/>
          </w:tcPr>
          <w:p w14:paraId="7945E588">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Merge sort</w:t>
            </w:r>
          </w:p>
        </w:tc>
        <w:tc>
          <w:tcPr>
            <w:tcW w:w="3119" w:type="dxa"/>
          </w:tcPr>
          <w:p w14:paraId="075AED18">
            <w:pPr>
              <w:pStyle w:val="85"/>
              <w:keepNext w:val="0"/>
              <w:keepLines w:val="0"/>
              <w:widowControl/>
              <w:numPr>
                <w:numId w:val="0"/>
              </w:numPr>
              <w:suppressLineNumbers w:val="0"/>
              <w:spacing w:line="240" w:lineRule="auto"/>
              <w:ind w:leftChars="0" w:right="0" w:rightChars="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rPr>
              <w:t>Trung bình &amp; xấu nhất: O(n\log n); Tốt nhất: O(n\log n)</w:t>
            </w:r>
          </w:p>
        </w:tc>
        <w:tc>
          <w:tcPr>
            <w:tcW w:w="1958" w:type="dxa"/>
          </w:tcPr>
          <w:p w14:paraId="362E978B">
            <w:pPr>
              <w:pStyle w:val="85"/>
              <w:keepNext w:val="0"/>
              <w:keepLines w:val="0"/>
              <w:widowControl/>
              <w:numPr>
                <w:numId w:val="0"/>
              </w:numPr>
              <w:suppressLineNumbers w:val="0"/>
              <w:spacing w:line="240" w:lineRule="auto"/>
              <w:ind w:leftChars="0" w:right="0" w:rightChars="0"/>
              <w:jc w:val="both"/>
              <w:rPr>
                <w:rFonts w:hint="default" w:ascii="Times New Roman" w:hAnsi="Times New Roman" w:cs="Times New Roman"/>
                <w:sz w:val="24"/>
                <w:szCs w:val="24"/>
              </w:rPr>
            </w:pPr>
            <w:r>
              <w:rPr>
                <w:rFonts w:hint="default" w:ascii="Times New Roman" w:hAnsi="Times New Roman" w:cs="Times New Roman"/>
                <w:sz w:val="24"/>
                <w:szCs w:val="24"/>
              </w:rPr>
              <w:t>O(n) do cần mảng phụ</w:t>
            </w:r>
          </w:p>
          <w:p w14:paraId="76F878F0">
            <w:pPr>
              <w:spacing w:line="240" w:lineRule="auto"/>
              <w:jc w:val="both"/>
              <w:rPr>
                <w:rFonts w:hint="default" w:ascii="Times New Roman" w:hAnsi="Times New Roman" w:cs="Times New Roman"/>
                <w:sz w:val="24"/>
                <w:szCs w:val="24"/>
                <w:vertAlign w:val="baseline"/>
                <w:lang w:val="vi-VN"/>
              </w:rPr>
            </w:pPr>
          </w:p>
        </w:tc>
        <w:tc>
          <w:tcPr>
            <w:tcW w:w="2686" w:type="dxa"/>
          </w:tcPr>
          <w:p w14:paraId="38694E7F">
            <w:pPr>
              <w:pStyle w:val="85"/>
              <w:keepNext w:val="0"/>
              <w:keepLines w:val="0"/>
              <w:widowControl/>
              <w:numPr>
                <w:numId w:val="0"/>
              </w:numPr>
              <w:suppressLineNumbers w:val="0"/>
              <w:spacing w:line="240" w:lineRule="auto"/>
              <w:ind w:leftChars="0" w:right="0" w:rightChars="0"/>
              <w:jc w:val="both"/>
              <w:rPr>
                <w:rFonts w:hint="default" w:ascii="Times New Roman" w:hAnsi="Times New Roman" w:cs="Times New Roman"/>
                <w:sz w:val="24"/>
                <w:szCs w:val="24"/>
              </w:rPr>
            </w:pPr>
            <w:r>
              <w:rPr>
                <w:rFonts w:hint="default" w:ascii="Times New Roman" w:hAnsi="Times New Roman" w:cs="Times New Roman"/>
                <w:sz w:val="24"/>
                <w:szCs w:val="24"/>
              </w:rPr>
              <w:t>Thích hợp cho dữ liệu lớn, ổn định, dùng nhiều trong xử lý file ngoài bộ nhớ</w:t>
            </w:r>
          </w:p>
          <w:p w14:paraId="649A2A04">
            <w:pPr>
              <w:spacing w:line="240" w:lineRule="auto"/>
              <w:jc w:val="both"/>
              <w:rPr>
                <w:rFonts w:hint="default" w:ascii="Times New Roman" w:hAnsi="Times New Roman" w:cs="Times New Roman"/>
                <w:sz w:val="24"/>
                <w:szCs w:val="24"/>
                <w:vertAlign w:val="baseline"/>
                <w:lang w:val="vi-VN"/>
              </w:rPr>
            </w:pPr>
          </w:p>
        </w:tc>
      </w:tr>
      <w:tr w14:paraId="27421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Pr>
          <w:p w14:paraId="0DC5080B">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Quick sort</w:t>
            </w:r>
          </w:p>
        </w:tc>
        <w:tc>
          <w:tcPr>
            <w:tcW w:w="3119" w:type="dxa"/>
          </w:tcPr>
          <w:p w14:paraId="6E4F0716">
            <w:pPr>
              <w:pStyle w:val="85"/>
              <w:keepNext w:val="0"/>
              <w:keepLines w:val="0"/>
              <w:widowControl/>
              <w:numPr>
                <w:numId w:val="0"/>
              </w:numPr>
              <w:suppressLineNumbers w:val="0"/>
              <w:spacing w:line="240" w:lineRule="auto"/>
              <w:ind w:leftChars="0" w:right="0" w:rightChars="0"/>
              <w:jc w:val="both"/>
              <w:rPr>
                <w:rFonts w:hint="default" w:ascii="Times New Roman" w:hAnsi="Times New Roman" w:cs="Times New Roman"/>
                <w:sz w:val="24"/>
                <w:szCs w:val="24"/>
              </w:rPr>
            </w:pPr>
            <w:r>
              <w:rPr>
                <w:rFonts w:hint="default" w:ascii="Times New Roman" w:hAnsi="Times New Roman" w:cs="Times New Roman"/>
                <w:sz w:val="24"/>
                <w:szCs w:val="24"/>
              </w:rPr>
              <w:t>Trung bình: O(n\log n); Tốt nhất: O(n\log n); Xấu nhất: O(n^2) (nếu chọn pivot kém)</w:t>
            </w:r>
          </w:p>
          <w:p w14:paraId="32AA0E15">
            <w:pPr>
              <w:spacing w:line="240" w:lineRule="auto"/>
              <w:jc w:val="both"/>
              <w:rPr>
                <w:rFonts w:hint="default" w:ascii="Times New Roman" w:hAnsi="Times New Roman" w:cs="Times New Roman"/>
                <w:sz w:val="24"/>
                <w:szCs w:val="24"/>
                <w:vertAlign w:val="baseline"/>
                <w:lang w:val="vi-VN"/>
              </w:rPr>
            </w:pPr>
          </w:p>
        </w:tc>
        <w:tc>
          <w:tcPr>
            <w:tcW w:w="1958" w:type="dxa"/>
          </w:tcPr>
          <w:p w14:paraId="5ECF1513">
            <w:pPr>
              <w:pStyle w:val="85"/>
              <w:keepNext w:val="0"/>
              <w:keepLines w:val="0"/>
              <w:widowControl/>
              <w:numPr>
                <w:numId w:val="0"/>
              </w:numPr>
              <w:suppressLineNumbers w:val="0"/>
              <w:spacing w:line="240" w:lineRule="auto"/>
              <w:ind w:leftChars="0" w:right="0" w:rightChars="0"/>
              <w:jc w:val="both"/>
              <w:rPr>
                <w:rFonts w:hint="default" w:ascii="Times New Roman" w:hAnsi="Times New Roman" w:cs="Times New Roman"/>
                <w:sz w:val="24"/>
                <w:szCs w:val="24"/>
              </w:rPr>
            </w:pPr>
            <w:r>
              <w:rPr>
                <w:rFonts w:hint="default" w:ascii="Times New Roman" w:hAnsi="Times New Roman" w:cs="Times New Roman"/>
                <w:sz w:val="24"/>
                <w:szCs w:val="24"/>
              </w:rPr>
              <w:t>O(\log n) trung bình (do đệ quy)</w:t>
            </w:r>
          </w:p>
          <w:p w14:paraId="6268401C">
            <w:pPr>
              <w:spacing w:line="240" w:lineRule="auto"/>
              <w:jc w:val="both"/>
              <w:rPr>
                <w:rFonts w:hint="default" w:ascii="Times New Roman" w:hAnsi="Times New Roman" w:cs="Times New Roman"/>
                <w:sz w:val="24"/>
                <w:szCs w:val="24"/>
                <w:vertAlign w:val="baseline"/>
                <w:lang w:val="vi-VN"/>
              </w:rPr>
            </w:pPr>
          </w:p>
        </w:tc>
        <w:tc>
          <w:tcPr>
            <w:tcW w:w="2686" w:type="dxa"/>
          </w:tcPr>
          <w:p w14:paraId="3DF0F2BE">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eastAsia="SimSun" w:cs="Times New Roman"/>
                <w:sz w:val="24"/>
                <w:szCs w:val="24"/>
              </w:rPr>
              <w:t>Thường dùng trong thực tế vì nhanh, hiệu quả, nhưng cần chọn pivot tốt để tránh trường hợp xấu</w:t>
            </w:r>
          </w:p>
        </w:tc>
      </w:tr>
    </w:tbl>
    <w:p w14:paraId="744E8F25">
      <w:pPr>
        <w:spacing w:line="240" w:lineRule="auto"/>
        <w:jc w:val="both"/>
        <w:rPr>
          <w:rFonts w:hint="default" w:ascii="Times New Roman" w:hAnsi="Times New Roman" w:cs="Times New Roman"/>
          <w:sz w:val="24"/>
          <w:szCs w:val="24"/>
          <w:lang w:val="vi-VN"/>
        </w:rPr>
      </w:pPr>
    </w:p>
    <w:p w14:paraId="567D8028">
      <w:pPr>
        <w:numPr>
          <w:numId w:val="0"/>
        </w:numPr>
        <w:spacing w:line="240" w:lineRule="auto"/>
        <w:ind w:leftChars="0" w:right="119" w:rightChars="0"/>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Bài 3 :</w:t>
      </w:r>
    </w:p>
    <w:p w14:paraId="5763BF19">
      <w:pPr>
        <w:numPr>
          <w:numId w:val="0"/>
        </w:numPr>
        <w:spacing w:line="240" w:lineRule="auto"/>
        <w:ind w:leftChars="0" w:right="119" w:rightChars="0"/>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AI có giải thích theo từng bước và giải thích theo từng dòng .AI còn đưa ra đoạn code minh họa trước và giai thích sau để cho người học hiểu sâu và hiểu dễ dàng hơn .</w:t>
      </w:r>
    </w:p>
    <w:p w14:paraId="31D96713">
      <w:pPr>
        <w:pStyle w:val="85"/>
        <w:keepNext w:val="0"/>
        <w:keepLines w:val="0"/>
        <w:widowControl/>
        <w:numPr>
          <w:numId w:val="0"/>
        </w:numPr>
        <w:suppressLineNumbers w:val="0"/>
        <w:spacing w:line="240" w:lineRule="auto"/>
        <w:ind w:leftChars="0" w:right="0" w:rightChars="0"/>
        <w:jc w:val="both"/>
        <w:rPr>
          <w:rFonts w:hint="default" w:ascii="Times New Roman" w:hAnsi="Times New Roman" w:cs="Times New Roman"/>
          <w:sz w:val="24"/>
          <w:szCs w:val="24"/>
        </w:rPr>
      </w:pPr>
      <w:r>
        <w:rPr>
          <w:rFonts w:hint="default" w:ascii="Times New Roman" w:hAnsi="Times New Roman" w:cs="Times New Roman"/>
          <w:sz w:val="24"/>
          <w:szCs w:val="24"/>
          <w:lang w:val="vi-VN"/>
        </w:rPr>
        <w:t xml:space="preserve">Đây là phần mà AI đã làm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rPr>
        <w:t>Giải thích từng dòng code</w:t>
      </w:r>
    </w:p>
    <w:p w14:paraId="470DB870">
      <w:pPr>
        <w:pStyle w:val="85"/>
        <w:keepNext w:val="0"/>
        <w:keepLines w:val="0"/>
        <w:widowControl/>
        <w:numPr>
          <w:numId w:val="0"/>
        </w:numPr>
        <w:suppressLineNumbers w:val="0"/>
        <w:spacing w:line="240" w:lineRule="auto"/>
        <w:ind w:leftChars="0" w:right="0" w:rightChars="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60085" cy="2444750"/>
            <wp:effectExtent l="0" t="0" r="63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760085" cy="2444750"/>
                    </a:xfrm>
                    <a:prstGeom prst="rect">
                      <a:avLst/>
                    </a:prstGeom>
                    <a:noFill/>
                    <a:ln>
                      <a:noFill/>
                    </a:ln>
                  </pic:spPr>
                </pic:pic>
              </a:graphicData>
            </a:graphic>
          </wp:inline>
        </w:drawing>
      </w:r>
    </w:p>
    <w:p w14:paraId="5553B024">
      <w:pPr>
        <w:pStyle w:val="85"/>
        <w:keepNext w:val="0"/>
        <w:keepLines w:val="0"/>
        <w:widowControl/>
        <w:numPr>
          <w:numId w:val="0"/>
        </w:numPr>
        <w:suppressLineNumbers w:val="0"/>
        <w:spacing w:line="240" w:lineRule="auto"/>
        <w:ind w:leftChars="0" w:right="0" w:rightChars="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54370" cy="3989705"/>
            <wp:effectExtent l="0" t="0" r="635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54370" cy="3989705"/>
                    </a:xfrm>
                    <a:prstGeom prst="rect">
                      <a:avLst/>
                    </a:prstGeom>
                    <a:noFill/>
                    <a:ln>
                      <a:noFill/>
                    </a:ln>
                  </pic:spPr>
                </pic:pic>
              </a:graphicData>
            </a:graphic>
          </wp:inline>
        </w:drawing>
      </w:r>
    </w:p>
    <w:p w14:paraId="64F795E8">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cs="Times New Roman"/>
          <w:sz w:val="24"/>
          <w:szCs w:val="24"/>
        </w:rPr>
      </w:pPr>
      <w:r>
        <w:rPr>
          <w:rStyle w:val="92"/>
          <w:rFonts w:hint="default" w:ascii="Times New Roman" w:hAnsi="Times New Roman" w:cs="Times New Roman"/>
          <w:sz w:val="24"/>
          <w:szCs w:val="24"/>
        </w:rPr>
        <w:t>Dòng 1:</w:t>
      </w:r>
      <w:r>
        <w:rPr>
          <w:rFonts w:hint="default" w:ascii="Times New Roman" w:hAnsi="Times New Roman" w:cs="Times New Roman"/>
          <w:sz w:val="24"/>
          <w:szCs w:val="24"/>
        </w:rPr>
        <w:t xml:space="preserve"> Nhận xét mở đầu mô tả mục đích: định nghĩa lớp cha.</w:t>
      </w:r>
    </w:p>
    <w:p w14:paraId="4EC3E9D5">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cs="Times New Roman"/>
          <w:sz w:val="24"/>
          <w:szCs w:val="24"/>
        </w:rPr>
      </w:pPr>
      <w:r>
        <w:rPr>
          <w:rStyle w:val="92"/>
          <w:rFonts w:hint="default" w:ascii="Times New Roman" w:hAnsi="Times New Roman" w:cs="Times New Roman"/>
          <w:sz w:val="24"/>
          <w:szCs w:val="24"/>
        </w:rPr>
        <w:t>Dòng 2:</w:t>
      </w:r>
      <w:r>
        <w:rPr>
          <w:rFonts w:hint="default" w:ascii="Times New Roman" w:hAnsi="Times New Roman" w:cs="Times New Roman"/>
          <w:sz w:val="24"/>
          <w:szCs w:val="24"/>
        </w:rPr>
        <w:t xml:space="preserve"> Khai báo lớp </w:t>
      </w:r>
      <w:r>
        <w:rPr>
          <w:rStyle w:val="44"/>
          <w:rFonts w:hint="default" w:ascii="Times New Roman" w:hAnsi="Times New Roman" w:cs="Times New Roman"/>
          <w:sz w:val="24"/>
          <w:szCs w:val="24"/>
        </w:rPr>
        <w:t>Animal</w:t>
      </w:r>
      <w:r>
        <w:rPr>
          <w:rFonts w:hint="default" w:ascii="Times New Roman" w:hAnsi="Times New Roman" w:cs="Times New Roman"/>
          <w:sz w:val="24"/>
          <w:szCs w:val="24"/>
        </w:rPr>
        <w:t xml:space="preserve"> sử dụng từ khóa </w:t>
      </w:r>
      <w:r>
        <w:rPr>
          <w:rStyle w:val="44"/>
          <w:rFonts w:hint="default" w:ascii="Times New Roman" w:hAnsi="Times New Roman" w:cs="Times New Roman"/>
          <w:sz w:val="24"/>
          <w:szCs w:val="24"/>
        </w:rPr>
        <w:t>class</w:t>
      </w:r>
      <w:r>
        <w:rPr>
          <w:rFonts w:hint="default" w:ascii="Times New Roman" w:hAnsi="Times New Roman" w:cs="Times New Roman"/>
          <w:sz w:val="24"/>
          <w:szCs w:val="24"/>
        </w:rPr>
        <w:t>.</w:t>
      </w:r>
    </w:p>
    <w:p w14:paraId="0CF28FEB">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cs="Times New Roman"/>
          <w:sz w:val="24"/>
          <w:szCs w:val="24"/>
        </w:rPr>
      </w:pPr>
      <w:r>
        <w:rPr>
          <w:rStyle w:val="92"/>
          <w:rFonts w:hint="default" w:ascii="Times New Roman" w:hAnsi="Times New Roman" w:cs="Times New Roman"/>
          <w:sz w:val="24"/>
          <w:szCs w:val="24"/>
        </w:rPr>
        <w:t>Dòng 3:</w:t>
      </w:r>
      <w:r>
        <w:rPr>
          <w:rFonts w:hint="default" w:ascii="Times New Roman" w:hAnsi="Times New Roman" w:cs="Times New Roman"/>
          <w:sz w:val="24"/>
          <w:szCs w:val="24"/>
        </w:rPr>
        <w:t xml:space="preserve"> Định nghĩa phương thức khởi tạo </w:t>
      </w:r>
      <w:r>
        <w:rPr>
          <w:rStyle w:val="44"/>
          <w:rFonts w:hint="default" w:ascii="Times New Roman" w:hAnsi="Times New Roman" w:cs="Times New Roman"/>
          <w:sz w:val="24"/>
          <w:szCs w:val="24"/>
        </w:rPr>
        <w:t>__init__</w:t>
      </w:r>
      <w:r>
        <w:rPr>
          <w:rFonts w:hint="default" w:ascii="Times New Roman" w:hAnsi="Times New Roman" w:cs="Times New Roman"/>
          <w:sz w:val="24"/>
          <w:szCs w:val="24"/>
        </w:rPr>
        <w:t xml:space="preserve"> của </w:t>
      </w:r>
      <w:r>
        <w:rPr>
          <w:rStyle w:val="44"/>
          <w:rFonts w:hint="default" w:ascii="Times New Roman" w:hAnsi="Times New Roman" w:cs="Times New Roman"/>
          <w:sz w:val="24"/>
          <w:szCs w:val="24"/>
        </w:rPr>
        <w:t>Animal</w:t>
      </w:r>
      <w:r>
        <w:rPr>
          <w:rFonts w:hint="default" w:ascii="Times New Roman" w:hAnsi="Times New Roman" w:cs="Times New Roman"/>
          <w:sz w:val="24"/>
          <w:szCs w:val="24"/>
        </w:rPr>
        <w:t xml:space="preserve">, nhận tham số </w:t>
      </w:r>
      <w:r>
        <w:rPr>
          <w:rStyle w:val="44"/>
          <w:rFonts w:hint="default" w:ascii="Times New Roman" w:hAnsi="Times New Roman" w:cs="Times New Roman"/>
          <w:sz w:val="24"/>
          <w:szCs w:val="24"/>
        </w:rPr>
        <w:t>name</w:t>
      </w:r>
      <w:r>
        <w:rPr>
          <w:rFonts w:hint="default" w:ascii="Times New Roman" w:hAnsi="Times New Roman" w:cs="Times New Roman"/>
          <w:sz w:val="24"/>
          <w:szCs w:val="24"/>
        </w:rPr>
        <w:t>.</w:t>
      </w:r>
    </w:p>
    <w:p w14:paraId="4003D410">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cs="Times New Roman"/>
          <w:sz w:val="24"/>
          <w:szCs w:val="24"/>
        </w:rPr>
      </w:pPr>
      <w:r>
        <w:rPr>
          <w:rStyle w:val="92"/>
          <w:rFonts w:hint="default" w:ascii="Times New Roman" w:hAnsi="Times New Roman" w:cs="Times New Roman"/>
          <w:sz w:val="24"/>
          <w:szCs w:val="24"/>
        </w:rPr>
        <w:t>Dòng 4:</w:t>
      </w:r>
      <w:r>
        <w:rPr>
          <w:rFonts w:hint="default" w:ascii="Times New Roman" w:hAnsi="Times New Roman" w:cs="Times New Roman"/>
          <w:sz w:val="24"/>
          <w:szCs w:val="24"/>
        </w:rPr>
        <w:t xml:space="preserve"> Gán giá trị </w:t>
      </w:r>
      <w:r>
        <w:rPr>
          <w:rStyle w:val="44"/>
          <w:rFonts w:hint="default" w:ascii="Times New Roman" w:hAnsi="Times New Roman" w:cs="Times New Roman"/>
          <w:sz w:val="24"/>
          <w:szCs w:val="24"/>
        </w:rPr>
        <w:t>name</w:t>
      </w:r>
      <w:r>
        <w:rPr>
          <w:rFonts w:hint="default" w:ascii="Times New Roman" w:hAnsi="Times New Roman" w:cs="Times New Roman"/>
          <w:sz w:val="24"/>
          <w:szCs w:val="24"/>
        </w:rPr>
        <w:t xml:space="preserve"> vào thuộc tính thực thể </w:t>
      </w:r>
      <w:r>
        <w:rPr>
          <w:rStyle w:val="44"/>
          <w:rFonts w:hint="default" w:ascii="Times New Roman" w:hAnsi="Times New Roman" w:cs="Times New Roman"/>
          <w:sz w:val="24"/>
          <w:szCs w:val="24"/>
        </w:rPr>
        <w:t>self.name</w:t>
      </w:r>
      <w:r>
        <w:rPr>
          <w:rFonts w:hint="default" w:ascii="Times New Roman" w:hAnsi="Times New Roman" w:cs="Times New Roman"/>
          <w:sz w:val="24"/>
          <w:szCs w:val="24"/>
        </w:rPr>
        <w:t>.</w:t>
      </w:r>
    </w:p>
    <w:p w14:paraId="6E531A7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cs="Times New Roman"/>
          <w:sz w:val="24"/>
          <w:szCs w:val="24"/>
        </w:rPr>
      </w:pPr>
      <w:r>
        <w:rPr>
          <w:rStyle w:val="92"/>
          <w:rFonts w:hint="default" w:ascii="Times New Roman" w:hAnsi="Times New Roman" w:cs="Times New Roman"/>
          <w:sz w:val="24"/>
          <w:szCs w:val="24"/>
        </w:rPr>
        <w:t>Dòng 6:</w:t>
      </w:r>
      <w:r>
        <w:rPr>
          <w:rFonts w:hint="default" w:ascii="Times New Roman" w:hAnsi="Times New Roman" w:cs="Times New Roman"/>
          <w:sz w:val="24"/>
          <w:szCs w:val="24"/>
        </w:rPr>
        <w:t xml:space="preserve"> Định nghĩa phương thức </w:t>
      </w:r>
      <w:r>
        <w:rPr>
          <w:rStyle w:val="44"/>
          <w:rFonts w:hint="default" w:ascii="Times New Roman" w:hAnsi="Times New Roman" w:cs="Times New Roman"/>
          <w:sz w:val="24"/>
          <w:szCs w:val="24"/>
        </w:rPr>
        <w:t>speak</w:t>
      </w:r>
      <w:r>
        <w:rPr>
          <w:rFonts w:hint="default" w:ascii="Times New Roman" w:hAnsi="Times New Roman" w:cs="Times New Roman"/>
          <w:sz w:val="24"/>
          <w:szCs w:val="24"/>
        </w:rPr>
        <w:t xml:space="preserve"> của </w:t>
      </w:r>
      <w:r>
        <w:rPr>
          <w:rStyle w:val="44"/>
          <w:rFonts w:hint="default" w:ascii="Times New Roman" w:hAnsi="Times New Roman" w:cs="Times New Roman"/>
          <w:sz w:val="24"/>
          <w:szCs w:val="24"/>
        </w:rPr>
        <w:t>Animal</w:t>
      </w:r>
      <w:r>
        <w:rPr>
          <w:rFonts w:hint="default" w:ascii="Times New Roman" w:hAnsi="Times New Roman" w:cs="Times New Roman"/>
          <w:sz w:val="24"/>
          <w:szCs w:val="24"/>
        </w:rPr>
        <w:t xml:space="preserve"> trả về chuỗi âm thanh chung.</w:t>
      </w:r>
    </w:p>
    <w:p w14:paraId="5B8F06F5">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cs="Times New Roman"/>
          <w:sz w:val="24"/>
          <w:szCs w:val="24"/>
        </w:rPr>
      </w:pPr>
      <w:r>
        <w:rPr>
          <w:rStyle w:val="92"/>
          <w:rFonts w:hint="default" w:ascii="Times New Roman" w:hAnsi="Times New Roman" w:cs="Times New Roman"/>
          <w:sz w:val="24"/>
          <w:szCs w:val="24"/>
        </w:rPr>
        <w:t>Dòng 7:</w:t>
      </w:r>
      <w:r>
        <w:rPr>
          <w:rFonts w:hint="default" w:ascii="Times New Roman" w:hAnsi="Times New Roman" w:cs="Times New Roman"/>
          <w:sz w:val="24"/>
          <w:szCs w:val="24"/>
        </w:rPr>
        <w:t xml:space="preserve"> Trả về chuỗi </w:t>
      </w:r>
      <w:r>
        <w:rPr>
          <w:rStyle w:val="44"/>
          <w:rFonts w:hint="default" w:ascii="Times New Roman" w:hAnsi="Times New Roman" w:cs="Times New Roman"/>
          <w:sz w:val="24"/>
          <w:szCs w:val="24"/>
        </w:rPr>
        <w:t>"Some generic sound"</w:t>
      </w:r>
      <w:r>
        <w:rPr>
          <w:rFonts w:hint="default" w:ascii="Times New Roman" w:hAnsi="Times New Roman" w:cs="Times New Roman"/>
          <w:sz w:val="24"/>
          <w:szCs w:val="24"/>
        </w:rPr>
        <w:t xml:space="preserve"> — minh họa hành vi mặc định.</w:t>
      </w:r>
    </w:p>
    <w:p w14:paraId="0B38D8D0">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cs="Times New Roman"/>
          <w:sz w:val="24"/>
          <w:szCs w:val="24"/>
        </w:rPr>
      </w:pPr>
      <w:r>
        <w:rPr>
          <w:rStyle w:val="92"/>
          <w:rFonts w:hint="default" w:ascii="Times New Roman" w:hAnsi="Times New Roman" w:cs="Times New Roman"/>
          <w:sz w:val="24"/>
          <w:szCs w:val="24"/>
        </w:rPr>
        <w:t>Dòng 9:</w:t>
      </w:r>
      <w:r>
        <w:rPr>
          <w:rFonts w:hint="default" w:ascii="Times New Roman" w:hAnsi="Times New Roman" w:cs="Times New Roman"/>
          <w:sz w:val="24"/>
          <w:szCs w:val="24"/>
        </w:rPr>
        <w:t xml:space="preserve"> Định nghĩa phương thức </w:t>
      </w:r>
      <w:r>
        <w:rPr>
          <w:rStyle w:val="44"/>
          <w:rFonts w:hint="default" w:ascii="Times New Roman" w:hAnsi="Times New Roman" w:cs="Times New Roman"/>
          <w:sz w:val="24"/>
          <w:szCs w:val="24"/>
        </w:rPr>
        <w:t>info</w:t>
      </w:r>
      <w:r>
        <w:rPr>
          <w:rFonts w:hint="default" w:ascii="Times New Roman" w:hAnsi="Times New Roman" w:cs="Times New Roman"/>
          <w:sz w:val="24"/>
          <w:szCs w:val="24"/>
        </w:rPr>
        <w:t xml:space="preserve"> để mô tả thông tin đối tượng </w:t>
      </w:r>
      <w:r>
        <w:rPr>
          <w:rStyle w:val="44"/>
          <w:rFonts w:hint="default" w:ascii="Times New Roman" w:hAnsi="Times New Roman" w:cs="Times New Roman"/>
          <w:sz w:val="24"/>
          <w:szCs w:val="24"/>
        </w:rPr>
        <w:t>Animal</w:t>
      </w:r>
      <w:r>
        <w:rPr>
          <w:rFonts w:hint="default" w:ascii="Times New Roman" w:hAnsi="Times New Roman" w:cs="Times New Roman"/>
          <w:sz w:val="24"/>
          <w:szCs w:val="24"/>
        </w:rPr>
        <w:t>.</w:t>
      </w:r>
    </w:p>
    <w:p w14:paraId="5CDC10F0">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cs="Times New Roman"/>
          <w:sz w:val="24"/>
          <w:szCs w:val="24"/>
        </w:rPr>
      </w:pPr>
      <w:r>
        <w:rPr>
          <w:rStyle w:val="92"/>
          <w:rFonts w:hint="default" w:ascii="Times New Roman" w:hAnsi="Times New Roman" w:cs="Times New Roman"/>
          <w:sz w:val="24"/>
          <w:szCs w:val="24"/>
        </w:rPr>
        <w:t>Dòng 10:</w:t>
      </w:r>
      <w:r>
        <w:rPr>
          <w:rFonts w:hint="default" w:ascii="Times New Roman" w:hAnsi="Times New Roman" w:cs="Times New Roman"/>
          <w:sz w:val="24"/>
          <w:szCs w:val="24"/>
        </w:rPr>
        <w:t xml:space="preserve"> Trả về chuỗi hiển thị tên của </w:t>
      </w:r>
      <w:r>
        <w:rPr>
          <w:rStyle w:val="44"/>
          <w:rFonts w:hint="default" w:ascii="Times New Roman" w:hAnsi="Times New Roman" w:cs="Times New Roman"/>
          <w:sz w:val="24"/>
          <w:szCs w:val="24"/>
        </w:rPr>
        <w:t>Animal</w:t>
      </w:r>
      <w:r>
        <w:rPr>
          <w:rFonts w:hint="default" w:ascii="Times New Roman" w:hAnsi="Times New Roman" w:cs="Times New Roman"/>
          <w:sz w:val="24"/>
          <w:szCs w:val="24"/>
        </w:rPr>
        <w:t>.</w:t>
      </w:r>
    </w:p>
    <w:p w14:paraId="4F7A65B0">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cs="Times New Roman"/>
          <w:sz w:val="24"/>
          <w:szCs w:val="24"/>
        </w:rPr>
      </w:pPr>
      <w:r>
        <w:rPr>
          <w:rStyle w:val="92"/>
          <w:rFonts w:hint="default" w:ascii="Times New Roman" w:hAnsi="Times New Roman" w:cs="Times New Roman"/>
          <w:sz w:val="24"/>
          <w:szCs w:val="24"/>
        </w:rPr>
        <w:t>Dòng 14:</w:t>
      </w:r>
      <w:r>
        <w:rPr>
          <w:rFonts w:hint="default" w:ascii="Times New Roman" w:hAnsi="Times New Roman" w:cs="Times New Roman"/>
          <w:sz w:val="24"/>
          <w:szCs w:val="24"/>
        </w:rPr>
        <w:t xml:space="preserve"> Khai báo lớp </w:t>
      </w:r>
      <w:r>
        <w:rPr>
          <w:rStyle w:val="44"/>
          <w:rFonts w:hint="default" w:ascii="Times New Roman" w:hAnsi="Times New Roman" w:cs="Times New Roman"/>
          <w:sz w:val="24"/>
          <w:szCs w:val="24"/>
        </w:rPr>
        <w:t>Dog</w:t>
      </w:r>
      <w:r>
        <w:rPr>
          <w:rFonts w:hint="default" w:ascii="Times New Roman" w:hAnsi="Times New Roman" w:cs="Times New Roman"/>
          <w:sz w:val="24"/>
          <w:szCs w:val="24"/>
        </w:rPr>
        <w:t xml:space="preserve"> kế thừa từ </w:t>
      </w:r>
      <w:r>
        <w:rPr>
          <w:rStyle w:val="44"/>
          <w:rFonts w:hint="default" w:ascii="Times New Roman" w:hAnsi="Times New Roman" w:cs="Times New Roman"/>
          <w:sz w:val="24"/>
          <w:szCs w:val="24"/>
        </w:rPr>
        <w:t>Animal</w:t>
      </w:r>
      <w:r>
        <w:rPr>
          <w:rFonts w:hint="default" w:ascii="Times New Roman" w:hAnsi="Times New Roman" w:cs="Times New Roman"/>
          <w:sz w:val="24"/>
          <w:szCs w:val="24"/>
        </w:rPr>
        <w:t xml:space="preserve"> bằng cú pháp </w:t>
      </w:r>
      <w:r>
        <w:rPr>
          <w:rStyle w:val="44"/>
          <w:rFonts w:hint="default" w:ascii="Times New Roman" w:hAnsi="Times New Roman" w:cs="Times New Roman"/>
          <w:sz w:val="24"/>
          <w:szCs w:val="24"/>
        </w:rPr>
        <w:t>class Dog(Animal):</w:t>
      </w:r>
      <w:r>
        <w:rPr>
          <w:rFonts w:hint="default" w:ascii="Times New Roman" w:hAnsi="Times New Roman" w:cs="Times New Roman"/>
          <w:sz w:val="24"/>
          <w:szCs w:val="24"/>
        </w:rPr>
        <w:t>.</w:t>
      </w:r>
    </w:p>
    <w:p w14:paraId="7E41AE89">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cs="Times New Roman"/>
          <w:sz w:val="24"/>
          <w:szCs w:val="24"/>
        </w:rPr>
      </w:pPr>
      <w:r>
        <w:rPr>
          <w:rStyle w:val="92"/>
          <w:rFonts w:hint="default" w:ascii="Times New Roman" w:hAnsi="Times New Roman" w:cs="Times New Roman"/>
          <w:sz w:val="24"/>
          <w:szCs w:val="24"/>
        </w:rPr>
        <w:t>Dòng 15:</w:t>
      </w:r>
      <w:r>
        <w:rPr>
          <w:rFonts w:hint="default" w:ascii="Times New Roman" w:hAnsi="Times New Roman" w:cs="Times New Roman"/>
          <w:sz w:val="24"/>
          <w:szCs w:val="24"/>
        </w:rPr>
        <w:t xml:space="preserve"> Định nghĩa constructor của </w:t>
      </w:r>
      <w:r>
        <w:rPr>
          <w:rStyle w:val="44"/>
          <w:rFonts w:hint="default" w:ascii="Times New Roman" w:hAnsi="Times New Roman" w:cs="Times New Roman"/>
          <w:sz w:val="24"/>
          <w:szCs w:val="24"/>
        </w:rPr>
        <w:t>Dog</w:t>
      </w:r>
      <w:r>
        <w:rPr>
          <w:rFonts w:hint="default" w:ascii="Times New Roman" w:hAnsi="Times New Roman" w:cs="Times New Roman"/>
          <w:sz w:val="24"/>
          <w:szCs w:val="24"/>
        </w:rPr>
        <w:t xml:space="preserve"> nhận thêm </w:t>
      </w:r>
      <w:r>
        <w:rPr>
          <w:rStyle w:val="44"/>
          <w:rFonts w:hint="default" w:ascii="Times New Roman" w:hAnsi="Times New Roman" w:cs="Times New Roman"/>
          <w:sz w:val="24"/>
          <w:szCs w:val="24"/>
        </w:rPr>
        <w:t>breed</w:t>
      </w:r>
      <w:r>
        <w:rPr>
          <w:rFonts w:hint="default" w:ascii="Times New Roman" w:hAnsi="Times New Roman" w:cs="Times New Roman"/>
          <w:sz w:val="24"/>
          <w:szCs w:val="24"/>
        </w:rPr>
        <w:t xml:space="preserve"> bên cạnh </w:t>
      </w:r>
      <w:r>
        <w:rPr>
          <w:rStyle w:val="44"/>
          <w:rFonts w:hint="default" w:ascii="Times New Roman" w:hAnsi="Times New Roman" w:cs="Times New Roman"/>
          <w:sz w:val="24"/>
          <w:szCs w:val="24"/>
        </w:rPr>
        <w:t>name</w:t>
      </w:r>
      <w:r>
        <w:rPr>
          <w:rFonts w:hint="default" w:ascii="Times New Roman" w:hAnsi="Times New Roman" w:cs="Times New Roman"/>
          <w:sz w:val="24"/>
          <w:szCs w:val="24"/>
        </w:rPr>
        <w:t>.</w:t>
      </w:r>
    </w:p>
    <w:p w14:paraId="3C89DC4B">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cs="Times New Roman"/>
          <w:sz w:val="24"/>
          <w:szCs w:val="24"/>
        </w:rPr>
      </w:pPr>
      <w:r>
        <w:rPr>
          <w:rStyle w:val="92"/>
          <w:rFonts w:hint="default" w:ascii="Times New Roman" w:hAnsi="Times New Roman" w:cs="Times New Roman"/>
          <w:sz w:val="24"/>
          <w:szCs w:val="24"/>
        </w:rPr>
        <w:t>Dòng 16:</w:t>
      </w:r>
      <w:r>
        <w:rPr>
          <w:rFonts w:hint="default" w:ascii="Times New Roman" w:hAnsi="Times New Roman" w:cs="Times New Roman"/>
          <w:sz w:val="24"/>
          <w:szCs w:val="24"/>
        </w:rPr>
        <w:t xml:space="preserve"> Gọi </w:t>
      </w:r>
      <w:r>
        <w:rPr>
          <w:rStyle w:val="44"/>
          <w:rFonts w:hint="default" w:ascii="Times New Roman" w:hAnsi="Times New Roman" w:cs="Times New Roman"/>
          <w:sz w:val="24"/>
          <w:szCs w:val="24"/>
        </w:rPr>
        <w:t>super().__init__(name)</w:t>
      </w:r>
      <w:r>
        <w:rPr>
          <w:rFonts w:hint="default" w:ascii="Times New Roman" w:hAnsi="Times New Roman" w:cs="Times New Roman"/>
          <w:sz w:val="24"/>
          <w:szCs w:val="24"/>
        </w:rPr>
        <w:t xml:space="preserve"> để tận dụng constructor của lớp cha, đảm bảo </w:t>
      </w:r>
      <w:r>
        <w:rPr>
          <w:rStyle w:val="44"/>
          <w:rFonts w:hint="default" w:ascii="Times New Roman" w:hAnsi="Times New Roman" w:cs="Times New Roman"/>
          <w:sz w:val="24"/>
          <w:szCs w:val="24"/>
        </w:rPr>
        <w:t>self.name</w:t>
      </w:r>
      <w:r>
        <w:rPr>
          <w:rFonts w:hint="default" w:ascii="Times New Roman" w:hAnsi="Times New Roman" w:cs="Times New Roman"/>
          <w:sz w:val="24"/>
          <w:szCs w:val="24"/>
        </w:rPr>
        <w:t xml:space="preserve"> được khởi tạo đúng.</w:t>
      </w:r>
    </w:p>
    <w:p w14:paraId="38EDC966">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cs="Times New Roman"/>
          <w:sz w:val="24"/>
          <w:szCs w:val="24"/>
        </w:rPr>
      </w:pPr>
      <w:r>
        <w:rPr>
          <w:rStyle w:val="92"/>
          <w:rFonts w:hint="default" w:ascii="Times New Roman" w:hAnsi="Times New Roman" w:cs="Times New Roman"/>
          <w:sz w:val="24"/>
          <w:szCs w:val="24"/>
        </w:rPr>
        <w:t>Dòng 17:</w:t>
      </w:r>
      <w:r>
        <w:rPr>
          <w:rFonts w:hint="default" w:ascii="Times New Roman" w:hAnsi="Times New Roman" w:cs="Times New Roman"/>
          <w:sz w:val="24"/>
          <w:szCs w:val="24"/>
        </w:rPr>
        <w:t xml:space="preserve"> Tạo thuộc tính riêng </w:t>
      </w:r>
      <w:r>
        <w:rPr>
          <w:rStyle w:val="44"/>
          <w:rFonts w:hint="default" w:ascii="Times New Roman" w:hAnsi="Times New Roman" w:cs="Times New Roman"/>
          <w:sz w:val="24"/>
          <w:szCs w:val="24"/>
        </w:rPr>
        <w:t>self.breed</w:t>
      </w:r>
      <w:r>
        <w:rPr>
          <w:rFonts w:hint="default" w:ascii="Times New Roman" w:hAnsi="Times New Roman" w:cs="Times New Roman"/>
          <w:sz w:val="24"/>
          <w:szCs w:val="24"/>
        </w:rPr>
        <w:t xml:space="preserve"> cho </w:t>
      </w:r>
      <w:r>
        <w:rPr>
          <w:rStyle w:val="44"/>
          <w:rFonts w:hint="default" w:ascii="Times New Roman" w:hAnsi="Times New Roman" w:cs="Times New Roman"/>
          <w:sz w:val="24"/>
          <w:szCs w:val="24"/>
        </w:rPr>
        <w:t>Dog</w:t>
      </w:r>
      <w:r>
        <w:rPr>
          <w:rFonts w:hint="default" w:ascii="Times New Roman" w:hAnsi="Times New Roman" w:cs="Times New Roman"/>
          <w:sz w:val="24"/>
          <w:szCs w:val="24"/>
        </w:rPr>
        <w:t>.</w:t>
      </w:r>
    </w:p>
    <w:p w14:paraId="60373164">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cs="Times New Roman"/>
          <w:sz w:val="24"/>
          <w:szCs w:val="24"/>
        </w:rPr>
      </w:pPr>
      <w:r>
        <w:rPr>
          <w:rStyle w:val="92"/>
          <w:rFonts w:hint="default" w:ascii="Times New Roman" w:hAnsi="Times New Roman" w:cs="Times New Roman"/>
          <w:sz w:val="24"/>
          <w:szCs w:val="24"/>
        </w:rPr>
        <w:t>Dòng 19:</w:t>
      </w:r>
      <w:r>
        <w:rPr>
          <w:rFonts w:hint="default" w:ascii="Times New Roman" w:hAnsi="Times New Roman" w:cs="Times New Roman"/>
          <w:sz w:val="24"/>
          <w:szCs w:val="24"/>
        </w:rPr>
        <w:t xml:space="preserve"> Định nghĩa phương thức </w:t>
      </w:r>
      <w:r>
        <w:rPr>
          <w:rStyle w:val="44"/>
          <w:rFonts w:hint="default" w:ascii="Times New Roman" w:hAnsi="Times New Roman" w:cs="Times New Roman"/>
          <w:sz w:val="24"/>
          <w:szCs w:val="24"/>
        </w:rPr>
        <w:t>speak</w:t>
      </w:r>
      <w:r>
        <w:rPr>
          <w:rFonts w:hint="default" w:ascii="Times New Roman" w:hAnsi="Times New Roman" w:cs="Times New Roman"/>
          <w:sz w:val="24"/>
          <w:szCs w:val="24"/>
        </w:rPr>
        <w:t xml:space="preserve"> trong </w:t>
      </w:r>
      <w:r>
        <w:rPr>
          <w:rStyle w:val="44"/>
          <w:rFonts w:hint="default" w:ascii="Times New Roman" w:hAnsi="Times New Roman" w:cs="Times New Roman"/>
          <w:sz w:val="24"/>
          <w:szCs w:val="24"/>
        </w:rPr>
        <w:t>Dog</w:t>
      </w:r>
      <w:r>
        <w:rPr>
          <w:rFonts w:hint="default" w:ascii="Times New Roman" w:hAnsi="Times New Roman" w:cs="Times New Roman"/>
          <w:sz w:val="24"/>
          <w:szCs w:val="24"/>
        </w:rPr>
        <w:t>.</w:t>
      </w:r>
    </w:p>
    <w:p w14:paraId="6CA585D3">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cs="Times New Roman"/>
          <w:sz w:val="24"/>
          <w:szCs w:val="24"/>
        </w:rPr>
      </w:pPr>
      <w:r>
        <w:rPr>
          <w:rStyle w:val="92"/>
          <w:rFonts w:hint="default" w:ascii="Times New Roman" w:hAnsi="Times New Roman" w:cs="Times New Roman"/>
          <w:sz w:val="24"/>
          <w:szCs w:val="24"/>
        </w:rPr>
        <w:t>Dòng 20:</w:t>
      </w:r>
      <w:r>
        <w:rPr>
          <w:rFonts w:hint="default" w:ascii="Times New Roman" w:hAnsi="Times New Roman" w:cs="Times New Roman"/>
          <w:sz w:val="24"/>
          <w:szCs w:val="24"/>
        </w:rPr>
        <w:t xml:space="preserve"> Ghi đè phương thức </w:t>
      </w:r>
      <w:r>
        <w:rPr>
          <w:rStyle w:val="44"/>
          <w:rFonts w:hint="default" w:ascii="Times New Roman" w:hAnsi="Times New Roman" w:cs="Times New Roman"/>
          <w:sz w:val="24"/>
          <w:szCs w:val="24"/>
        </w:rPr>
        <w:t>speak</w:t>
      </w:r>
      <w:r>
        <w:rPr>
          <w:rFonts w:hint="default" w:ascii="Times New Roman" w:hAnsi="Times New Roman" w:cs="Times New Roman"/>
          <w:sz w:val="24"/>
          <w:szCs w:val="24"/>
        </w:rPr>
        <w:t xml:space="preserve"> của </w:t>
      </w:r>
      <w:r>
        <w:rPr>
          <w:rStyle w:val="44"/>
          <w:rFonts w:hint="default" w:ascii="Times New Roman" w:hAnsi="Times New Roman" w:cs="Times New Roman"/>
          <w:sz w:val="24"/>
          <w:szCs w:val="24"/>
        </w:rPr>
        <w:t>Animal</w:t>
      </w:r>
      <w:r>
        <w:rPr>
          <w:rFonts w:hint="default" w:ascii="Times New Roman" w:hAnsi="Times New Roman" w:cs="Times New Roman"/>
          <w:sz w:val="24"/>
          <w:szCs w:val="24"/>
        </w:rPr>
        <w:t xml:space="preserve">, trả về </w:t>
      </w:r>
      <w:r>
        <w:rPr>
          <w:rStyle w:val="44"/>
          <w:rFonts w:hint="default" w:ascii="Times New Roman" w:hAnsi="Times New Roman" w:cs="Times New Roman"/>
          <w:sz w:val="24"/>
          <w:szCs w:val="24"/>
        </w:rPr>
        <w:t>"Woof!"</w:t>
      </w:r>
      <w:r>
        <w:rPr>
          <w:rFonts w:hint="default" w:ascii="Times New Roman" w:hAnsi="Times New Roman" w:cs="Times New Roman"/>
          <w:sz w:val="24"/>
          <w:szCs w:val="24"/>
        </w:rPr>
        <w:t xml:space="preserve"> — hành vi đặc thù của chó.</w:t>
      </w:r>
    </w:p>
    <w:p w14:paraId="698B510E">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cs="Times New Roman"/>
          <w:sz w:val="24"/>
          <w:szCs w:val="24"/>
        </w:rPr>
      </w:pPr>
      <w:r>
        <w:rPr>
          <w:rStyle w:val="92"/>
          <w:rFonts w:hint="default" w:ascii="Times New Roman" w:hAnsi="Times New Roman" w:cs="Times New Roman"/>
          <w:sz w:val="24"/>
          <w:szCs w:val="24"/>
        </w:rPr>
        <w:t>Dòng 22:</w:t>
      </w:r>
      <w:r>
        <w:rPr>
          <w:rFonts w:hint="default" w:ascii="Times New Roman" w:hAnsi="Times New Roman" w:cs="Times New Roman"/>
          <w:sz w:val="24"/>
          <w:szCs w:val="24"/>
        </w:rPr>
        <w:t xml:space="preserve"> Định nghĩa phương thức </w:t>
      </w:r>
      <w:r>
        <w:rPr>
          <w:rStyle w:val="44"/>
          <w:rFonts w:hint="default" w:ascii="Times New Roman" w:hAnsi="Times New Roman" w:cs="Times New Roman"/>
          <w:sz w:val="24"/>
          <w:szCs w:val="24"/>
        </w:rPr>
        <w:t>info</w:t>
      </w:r>
      <w:r>
        <w:rPr>
          <w:rFonts w:hint="default" w:ascii="Times New Roman" w:hAnsi="Times New Roman" w:cs="Times New Roman"/>
          <w:sz w:val="24"/>
          <w:szCs w:val="24"/>
        </w:rPr>
        <w:t xml:space="preserve"> trong </w:t>
      </w:r>
      <w:r>
        <w:rPr>
          <w:rStyle w:val="44"/>
          <w:rFonts w:hint="default" w:ascii="Times New Roman" w:hAnsi="Times New Roman" w:cs="Times New Roman"/>
          <w:sz w:val="24"/>
          <w:szCs w:val="24"/>
        </w:rPr>
        <w:t>Dog</w:t>
      </w:r>
      <w:r>
        <w:rPr>
          <w:rFonts w:hint="default" w:ascii="Times New Roman" w:hAnsi="Times New Roman" w:cs="Times New Roman"/>
          <w:sz w:val="24"/>
          <w:szCs w:val="24"/>
        </w:rPr>
        <w:t xml:space="preserve"> để bổ sung thông tin giống loài.</w:t>
      </w:r>
    </w:p>
    <w:p w14:paraId="236DA932">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cs="Times New Roman"/>
          <w:sz w:val="24"/>
          <w:szCs w:val="24"/>
        </w:rPr>
      </w:pPr>
      <w:r>
        <w:rPr>
          <w:rStyle w:val="92"/>
          <w:rFonts w:hint="default" w:ascii="Times New Roman" w:hAnsi="Times New Roman" w:cs="Times New Roman"/>
          <w:sz w:val="24"/>
          <w:szCs w:val="24"/>
        </w:rPr>
        <w:t>Dòng 23:</w:t>
      </w:r>
      <w:r>
        <w:rPr>
          <w:rFonts w:hint="default" w:ascii="Times New Roman" w:hAnsi="Times New Roman" w:cs="Times New Roman"/>
          <w:sz w:val="24"/>
          <w:szCs w:val="24"/>
        </w:rPr>
        <w:t xml:space="preserve"> Gọi </w:t>
      </w:r>
      <w:r>
        <w:rPr>
          <w:rStyle w:val="44"/>
          <w:rFonts w:hint="default" w:ascii="Times New Roman" w:hAnsi="Times New Roman" w:cs="Times New Roman"/>
          <w:sz w:val="24"/>
          <w:szCs w:val="24"/>
        </w:rPr>
        <w:t>super().info()</w:t>
      </w:r>
      <w:r>
        <w:rPr>
          <w:rFonts w:hint="default" w:ascii="Times New Roman" w:hAnsi="Times New Roman" w:cs="Times New Roman"/>
          <w:sz w:val="24"/>
          <w:szCs w:val="24"/>
        </w:rPr>
        <w:t xml:space="preserve"> để lấy phần mô tả từ lớp cha, tái sử dụng và mở rộng.</w:t>
      </w:r>
    </w:p>
    <w:p w14:paraId="1829BFC1">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cs="Times New Roman"/>
          <w:sz w:val="24"/>
          <w:szCs w:val="24"/>
        </w:rPr>
      </w:pPr>
      <w:r>
        <w:rPr>
          <w:rStyle w:val="92"/>
          <w:rFonts w:hint="default" w:ascii="Times New Roman" w:hAnsi="Times New Roman" w:cs="Times New Roman"/>
          <w:sz w:val="24"/>
          <w:szCs w:val="24"/>
        </w:rPr>
        <w:t>Dòng 24:</w:t>
      </w:r>
      <w:r>
        <w:rPr>
          <w:rFonts w:hint="default" w:ascii="Times New Roman" w:hAnsi="Times New Roman" w:cs="Times New Roman"/>
          <w:sz w:val="24"/>
          <w:szCs w:val="24"/>
        </w:rPr>
        <w:t xml:space="preserve"> Trả về chuỗi kết hợp: thông tin </w:t>
      </w:r>
      <w:r>
        <w:rPr>
          <w:rStyle w:val="44"/>
          <w:rFonts w:hint="default" w:ascii="Times New Roman" w:hAnsi="Times New Roman" w:cs="Times New Roman"/>
          <w:sz w:val="24"/>
          <w:szCs w:val="24"/>
        </w:rPr>
        <w:t>Animal</w:t>
      </w:r>
      <w:r>
        <w:rPr>
          <w:rFonts w:hint="default" w:ascii="Times New Roman" w:hAnsi="Times New Roman" w:cs="Times New Roman"/>
          <w:sz w:val="24"/>
          <w:szCs w:val="24"/>
        </w:rPr>
        <w:t xml:space="preserve"> kèm phần </w:t>
      </w:r>
      <w:r>
        <w:rPr>
          <w:rStyle w:val="44"/>
          <w:rFonts w:hint="default" w:ascii="Times New Roman" w:hAnsi="Times New Roman" w:cs="Times New Roman"/>
          <w:sz w:val="24"/>
          <w:szCs w:val="24"/>
        </w:rPr>
        <w:t>Dog(breed=...)</w:t>
      </w:r>
      <w:r>
        <w:rPr>
          <w:rFonts w:hint="default" w:ascii="Times New Roman" w:hAnsi="Times New Roman" w:cs="Times New Roman"/>
          <w:sz w:val="24"/>
          <w:szCs w:val="24"/>
        </w:rPr>
        <w:t>.</w:t>
      </w:r>
    </w:p>
    <w:p w14:paraId="79EA7F79">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cs="Times New Roman"/>
          <w:sz w:val="24"/>
          <w:szCs w:val="24"/>
        </w:rPr>
      </w:pPr>
      <w:r>
        <w:rPr>
          <w:rStyle w:val="92"/>
          <w:rFonts w:hint="default" w:ascii="Times New Roman" w:hAnsi="Times New Roman" w:cs="Times New Roman"/>
          <w:sz w:val="24"/>
          <w:szCs w:val="24"/>
        </w:rPr>
        <w:t>Dòng 28:</w:t>
      </w:r>
      <w:r>
        <w:rPr>
          <w:rFonts w:hint="default" w:ascii="Times New Roman" w:hAnsi="Times New Roman" w:cs="Times New Roman"/>
          <w:sz w:val="24"/>
          <w:szCs w:val="24"/>
        </w:rPr>
        <w:t xml:space="preserve"> Tạo đối tượng </w:t>
      </w:r>
      <w:r>
        <w:rPr>
          <w:rStyle w:val="44"/>
          <w:rFonts w:hint="default" w:ascii="Times New Roman" w:hAnsi="Times New Roman" w:cs="Times New Roman"/>
          <w:sz w:val="24"/>
          <w:szCs w:val="24"/>
        </w:rPr>
        <w:t>Dog</w:t>
      </w:r>
      <w:r>
        <w:rPr>
          <w:rFonts w:hint="default" w:ascii="Times New Roman" w:hAnsi="Times New Roman" w:cs="Times New Roman"/>
          <w:sz w:val="24"/>
          <w:szCs w:val="24"/>
        </w:rPr>
        <w:t xml:space="preserve"> tên </w:t>
      </w:r>
      <w:r>
        <w:rPr>
          <w:rStyle w:val="44"/>
          <w:rFonts w:hint="default" w:ascii="Times New Roman" w:hAnsi="Times New Roman" w:cs="Times New Roman"/>
          <w:sz w:val="24"/>
          <w:szCs w:val="24"/>
        </w:rPr>
        <w:t>"Buddy"</w:t>
      </w:r>
      <w:r>
        <w:rPr>
          <w:rFonts w:hint="default" w:ascii="Times New Roman" w:hAnsi="Times New Roman" w:cs="Times New Roman"/>
          <w:sz w:val="24"/>
          <w:szCs w:val="24"/>
        </w:rPr>
        <w:t xml:space="preserve"> và giống </w:t>
      </w:r>
      <w:r>
        <w:rPr>
          <w:rStyle w:val="44"/>
          <w:rFonts w:hint="default" w:ascii="Times New Roman" w:hAnsi="Times New Roman" w:cs="Times New Roman"/>
          <w:sz w:val="24"/>
          <w:szCs w:val="24"/>
        </w:rPr>
        <w:t>"Golden Retriever"</w:t>
      </w:r>
      <w:r>
        <w:rPr>
          <w:rFonts w:hint="default" w:ascii="Times New Roman" w:hAnsi="Times New Roman" w:cs="Times New Roman"/>
          <w:sz w:val="24"/>
          <w:szCs w:val="24"/>
        </w:rPr>
        <w:t>.</w:t>
      </w:r>
    </w:p>
    <w:p w14:paraId="0F330BB2">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cs="Times New Roman"/>
          <w:sz w:val="24"/>
          <w:szCs w:val="24"/>
        </w:rPr>
      </w:pPr>
      <w:r>
        <w:rPr>
          <w:rStyle w:val="92"/>
          <w:rFonts w:hint="default" w:ascii="Times New Roman" w:hAnsi="Times New Roman" w:cs="Times New Roman"/>
          <w:sz w:val="24"/>
          <w:szCs w:val="24"/>
        </w:rPr>
        <w:t>Dòng 29:</w:t>
      </w:r>
      <w:r>
        <w:rPr>
          <w:rFonts w:hint="default" w:ascii="Times New Roman" w:hAnsi="Times New Roman" w:cs="Times New Roman"/>
          <w:sz w:val="24"/>
          <w:szCs w:val="24"/>
        </w:rPr>
        <w:t xml:space="preserve"> In kết quả của </w:t>
      </w:r>
      <w:r>
        <w:rPr>
          <w:rStyle w:val="44"/>
          <w:rFonts w:hint="default" w:ascii="Times New Roman" w:hAnsi="Times New Roman" w:cs="Times New Roman"/>
          <w:sz w:val="24"/>
          <w:szCs w:val="24"/>
        </w:rPr>
        <w:t>buddy.speak()</w:t>
      </w:r>
      <w:r>
        <w:rPr>
          <w:rFonts w:hint="default" w:ascii="Times New Roman" w:hAnsi="Times New Roman" w:cs="Times New Roman"/>
          <w:sz w:val="24"/>
          <w:szCs w:val="24"/>
        </w:rPr>
        <w:t xml:space="preserve"> — sẽ là </w:t>
      </w:r>
      <w:r>
        <w:rPr>
          <w:rStyle w:val="44"/>
          <w:rFonts w:hint="default" w:ascii="Times New Roman" w:hAnsi="Times New Roman" w:cs="Times New Roman"/>
          <w:sz w:val="24"/>
          <w:szCs w:val="24"/>
        </w:rPr>
        <w:t>"Woof!"</w:t>
      </w:r>
      <w:r>
        <w:rPr>
          <w:rFonts w:hint="default" w:ascii="Times New Roman" w:hAnsi="Times New Roman" w:cs="Times New Roman"/>
          <w:sz w:val="24"/>
          <w:szCs w:val="24"/>
        </w:rPr>
        <w:t xml:space="preserve"> do override.</w:t>
      </w:r>
    </w:p>
    <w:p w14:paraId="57A5A4A1">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cs="Times New Roman"/>
          <w:sz w:val="24"/>
          <w:szCs w:val="24"/>
        </w:rPr>
      </w:pPr>
      <w:r>
        <w:rPr>
          <w:rStyle w:val="92"/>
          <w:rFonts w:hint="default" w:ascii="Times New Roman" w:hAnsi="Times New Roman" w:cs="Times New Roman"/>
          <w:sz w:val="24"/>
          <w:szCs w:val="24"/>
        </w:rPr>
        <w:t>Dòng 30:</w:t>
      </w:r>
      <w:r>
        <w:rPr>
          <w:rFonts w:hint="default" w:ascii="Times New Roman" w:hAnsi="Times New Roman" w:cs="Times New Roman"/>
          <w:sz w:val="24"/>
          <w:szCs w:val="24"/>
        </w:rPr>
        <w:t xml:space="preserve"> In kết quả của </w:t>
      </w:r>
      <w:r>
        <w:rPr>
          <w:rStyle w:val="44"/>
          <w:rFonts w:hint="default" w:ascii="Times New Roman" w:hAnsi="Times New Roman" w:cs="Times New Roman"/>
          <w:sz w:val="24"/>
          <w:szCs w:val="24"/>
        </w:rPr>
        <w:t>buddy.info()</w:t>
      </w:r>
      <w:r>
        <w:rPr>
          <w:rFonts w:hint="default" w:ascii="Times New Roman" w:hAnsi="Times New Roman" w:cs="Times New Roman"/>
          <w:sz w:val="24"/>
          <w:szCs w:val="24"/>
        </w:rPr>
        <w:t xml:space="preserve"> — cho thấy chuỗi kết hợp từ </w:t>
      </w:r>
      <w:r>
        <w:rPr>
          <w:rStyle w:val="44"/>
          <w:rFonts w:hint="default" w:ascii="Times New Roman" w:hAnsi="Times New Roman" w:cs="Times New Roman"/>
          <w:sz w:val="24"/>
          <w:szCs w:val="24"/>
        </w:rPr>
        <w:t>Animal</w:t>
      </w:r>
      <w:r>
        <w:rPr>
          <w:rFonts w:hint="default" w:ascii="Times New Roman" w:hAnsi="Times New Roman" w:cs="Times New Roman"/>
          <w:sz w:val="24"/>
          <w:szCs w:val="24"/>
        </w:rPr>
        <w:t xml:space="preserve"> và </w:t>
      </w:r>
      <w:r>
        <w:rPr>
          <w:rStyle w:val="44"/>
          <w:rFonts w:hint="default" w:ascii="Times New Roman" w:hAnsi="Times New Roman" w:cs="Times New Roman"/>
          <w:sz w:val="24"/>
          <w:szCs w:val="24"/>
        </w:rPr>
        <w:t>Dog</w:t>
      </w:r>
      <w:r>
        <w:rPr>
          <w:rFonts w:hint="default" w:ascii="Times New Roman" w:hAnsi="Times New Roman" w:cs="Times New Roman"/>
          <w:sz w:val="24"/>
          <w:szCs w:val="24"/>
        </w:rPr>
        <w:t>.</w:t>
      </w:r>
    </w:p>
    <w:p w14:paraId="3D5D8BC8">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cs="Times New Roman"/>
          <w:sz w:val="24"/>
          <w:szCs w:val="24"/>
        </w:rPr>
      </w:pPr>
      <w:r>
        <w:rPr>
          <w:rStyle w:val="92"/>
          <w:rFonts w:hint="default" w:ascii="Times New Roman" w:hAnsi="Times New Roman" w:cs="Times New Roman"/>
          <w:sz w:val="24"/>
          <w:szCs w:val="24"/>
        </w:rPr>
        <w:t>Dòng 31:</w:t>
      </w:r>
      <w:r>
        <w:rPr>
          <w:rFonts w:hint="default" w:ascii="Times New Roman" w:hAnsi="Times New Roman" w:cs="Times New Roman"/>
          <w:sz w:val="24"/>
          <w:szCs w:val="24"/>
        </w:rPr>
        <w:t xml:space="preserve"> In kết quả </w:t>
      </w:r>
      <w:r>
        <w:rPr>
          <w:rStyle w:val="44"/>
          <w:rFonts w:hint="default" w:ascii="Times New Roman" w:hAnsi="Times New Roman" w:cs="Times New Roman"/>
          <w:sz w:val="24"/>
          <w:szCs w:val="24"/>
        </w:rPr>
        <w:t>isinstance(buddy, Animal)</w:t>
      </w:r>
      <w:r>
        <w:rPr>
          <w:rFonts w:hint="default" w:ascii="Times New Roman" w:hAnsi="Times New Roman" w:cs="Times New Roman"/>
          <w:sz w:val="24"/>
          <w:szCs w:val="24"/>
        </w:rPr>
        <w:t xml:space="preserve"> — trả về </w:t>
      </w:r>
      <w:r>
        <w:rPr>
          <w:rStyle w:val="44"/>
          <w:rFonts w:hint="default" w:ascii="Times New Roman" w:hAnsi="Times New Roman" w:cs="Times New Roman"/>
          <w:sz w:val="24"/>
          <w:szCs w:val="24"/>
        </w:rPr>
        <w:t>True</w:t>
      </w:r>
      <w:r>
        <w:rPr>
          <w:rFonts w:hint="default" w:ascii="Times New Roman" w:hAnsi="Times New Roman" w:cs="Times New Roman"/>
          <w:sz w:val="24"/>
          <w:szCs w:val="24"/>
        </w:rPr>
        <w:t xml:space="preserve"> vì </w:t>
      </w:r>
      <w:r>
        <w:rPr>
          <w:rStyle w:val="44"/>
          <w:rFonts w:hint="default" w:ascii="Times New Roman" w:hAnsi="Times New Roman" w:cs="Times New Roman"/>
          <w:sz w:val="24"/>
          <w:szCs w:val="24"/>
        </w:rPr>
        <w:t>Dog</w:t>
      </w:r>
      <w:r>
        <w:rPr>
          <w:rFonts w:hint="default" w:ascii="Times New Roman" w:hAnsi="Times New Roman" w:cs="Times New Roman"/>
          <w:sz w:val="24"/>
          <w:szCs w:val="24"/>
        </w:rPr>
        <w:t xml:space="preserve"> kế thừa từ </w:t>
      </w:r>
      <w:r>
        <w:rPr>
          <w:rStyle w:val="44"/>
          <w:rFonts w:hint="default" w:ascii="Times New Roman" w:hAnsi="Times New Roman" w:cs="Times New Roman"/>
          <w:sz w:val="24"/>
          <w:szCs w:val="24"/>
        </w:rPr>
        <w:t>Animal</w:t>
      </w:r>
      <w:r>
        <w:rPr>
          <w:rFonts w:hint="default" w:ascii="Times New Roman" w:hAnsi="Times New Roman" w:cs="Times New Roman"/>
          <w:sz w:val="24"/>
          <w:szCs w:val="24"/>
        </w:rPr>
        <w:t>.</w:t>
      </w:r>
    </w:p>
    <w:p w14:paraId="36924E5A">
      <w:pPr>
        <w:numPr>
          <w:numId w:val="0"/>
        </w:numPr>
        <w:spacing w:line="240" w:lineRule="auto"/>
        <w:ind w:leftChars="0" w:right="119" w:rightChars="0"/>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Bài 4</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22"/>
        <w:gridCol w:w="2322"/>
        <w:gridCol w:w="2322"/>
        <w:gridCol w:w="2322"/>
      </w:tblGrid>
      <w:tr w14:paraId="2A111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2" w:type="dxa"/>
          </w:tcPr>
          <w:p w14:paraId="6F04C1FD">
            <w:pPr>
              <w:numPr>
                <w:numId w:val="0"/>
              </w:numPr>
              <w:spacing w:line="240" w:lineRule="auto"/>
              <w:ind w:leftChars="0" w:right="119" w:right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Đối tượng</w:t>
            </w:r>
          </w:p>
        </w:tc>
        <w:tc>
          <w:tcPr>
            <w:tcW w:w="2322" w:type="dxa"/>
          </w:tcPr>
          <w:p w14:paraId="3BFDDE9D">
            <w:pPr>
              <w:numPr>
                <w:numId w:val="0"/>
              </w:numPr>
              <w:spacing w:line="240" w:lineRule="auto"/>
              <w:ind w:leftChars="0" w:right="119" w:right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Ngôn ngữ</w:t>
            </w:r>
          </w:p>
        </w:tc>
        <w:tc>
          <w:tcPr>
            <w:tcW w:w="2322" w:type="dxa"/>
          </w:tcPr>
          <w:p w14:paraId="2FA3242E">
            <w:pPr>
              <w:numPr>
                <w:numId w:val="0"/>
              </w:numPr>
              <w:spacing w:line="240" w:lineRule="auto"/>
              <w:ind w:leftChars="0" w:right="119" w:right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Độ chi tiết</w:t>
            </w:r>
          </w:p>
        </w:tc>
        <w:tc>
          <w:tcPr>
            <w:tcW w:w="2322" w:type="dxa"/>
          </w:tcPr>
          <w:p w14:paraId="31915831">
            <w:pPr>
              <w:numPr>
                <w:numId w:val="0"/>
              </w:numPr>
              <w:spacing w:line="240" w:lineRule="auto"/>
              <w:ind w:leftChars="0" w:right="119" w:right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Ví dụ minh họa</w:t>
            </w:r>
          </w:p>
        </w:tc>
      </w:tr>
      <w:tr w14:paraId="4F6A0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2" w:type="dxa"/>
          </w:tcPr>
          <w:p w14:paraId="141DE611">
            <w:pPr>
              <w:numPr>
                <w:numId w:val="0"/>
              </w:numPr>
              <w:spacing w:line="240" w:lineRule="auto"/>
              <w:ind w:leftChars="0" w:right="119" w:right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Học sinh lớp 10</w:t>
            </w:r>
          </w:p>
        </w:tc>
        <w:tc>
          <w:tcPr>
            <w:tcW w:w="2322" w:type="dxa"/>
          </w:tcPr>
          <w:p w14:paraId="3C541AFE">
            <w:pPr>
              <w:numPr>
                <w:numId w:val="0"/>
              </w:numPr>
              <w:spacing w:line="240" w:lineRule="auto"/>
              <w:ind w:leftChars="0" w:right="119" w:right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Đơn giản, đời thường</w:t>
            </w:r>
          </w:p>
        </w:tc>
        <w:tc>
          <w:tcPr>
            <w:tcW w:w="2322" w:type="dxa"/>
          </w:tcPr>
          <w:p w14:paraId="09C10BF6">
            <w:pPr>
              <w:numPr>
                <w:numId w:val="0"/>
              </w:numPr>
              <w:spacing w:line="240" w:lineRule="auto"/>
              <w:ind w:leftChars="0" w:right="119" w:right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Thấp</w:t>
            </w:r>
          </w:p>
        </w:tc>
        <w:tc>
          <w:tcPr>
            <w:tcW w:w="2322" w:type="dxa"/>
          </w:tcPr>
          <w:p w14:paraId="71CBA0FC">
            <w:pPr>
              <w:numPr>
                <w:numId w:val="0"/>
              </w:numPr>
              <w:spacing w:line="240" w:lineRule="auto"/>
              <w:ind w:leftChars="0" w:right="119" w:right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Hàng xóm, bạn bè</w:t>
            </w:r>
          </w:p>
        </w:tc>
      </w:tr>
      <w:tr w14:paraId="7A778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2" w:type="dxa"/>
          </w:tcPr>
          <w:p w14:paraId="0AAB0619">
            <w:pPr>
              <w:numPr>
                <w:numId w:val="0"/>
              </w:numPr>
              <w:spacing w:line="240" w:lineRule="auto"/>
              <w:ind w:leftChars="0" w:right="119" w:right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Sinh viên CNTT năm 1</w:t>
            </w:r>
          </w:p>
        </w:tc>
        <w:tc>
          <w:tcPr>
            <w:tcW w:w="2322" w:type="dxa"/>
          </w:tcPr>
          <w:p w14:paraId="2C29650D">
            <w:pPr>
              <w:numPr>
                <w:numId w:val="0"/>
              </w:numPr>
              <w:spacing w:line="240" w:lineRule="auto"/>
              <w:ind w:leftChars="0" w:right="119" w:right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Có thuật ngữ cơ bản</w:t>
            </w:r>
          </w:p>
        </w:tc>
        <w:tc>
          <w:tcPr>
            <w:tcW w:w="2322" w:type="dxa"/>
          </w:tcPr>
          <w:p w14:paraId="4C39B212">
            <w:pPr>
              <w:numPr>
                <w:numId w:val="0"/>
              </w:numPr>
              <w:spacing w:line="240" w:lineRule="auto"/>
              <w:ind w:leftChars="0" w:right="119" w:right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Trung bình</w:t>
            </w:r>
          </w:p>
        </w:tc>
        <w:tc>
          <w:tcPr>
            <w:tcW w:w="2322" w:type="dxa"/>
          </w:tcPr>
          <w:p w14:paraId="282AD529">
            <w:pPr>
              <w:numPr>
                <w:numId w:val="0"/>
              </w:numPr>
              <w:spacing w:line="240" w:lineRule="auto"/>
              <w:ind w:leftChars="0" w:right="119" w:right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Mạng xã hội, cấp độ bạn bè</w:t>
            </w:r>
          </w:p>
        </w:tc>
      </w:tr>
      <w:tr w14:paraId="57F28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2" w:type="dxa"/>
          </w:tcPr>
          <w:p w14:paraId="7CE9BFE1">
            <w:pPr>
              <w:numPr>
                <w:numId w:val="0"/>
              </w:numPr>
              <w:spacing w:line="240" w:lineRule="auto"/>
              <w:ind w:leftChars="0" w:right="119" w:right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Lập trình viên 5 năm</w:t>
            </w:r>
          </w:p>
        </w:tc>
        <w:tc>
          <w:tcPr>
            <w:tcW w:w="2322" w:type="dxa"/>
          </w:tcPr>
          <w:p w14:paraId="1733D902">
            <w:pPr>
              <w:numPr>
                <w:numId w:val="0"/>
              </w:numPr>
              <w:spacing w:line="240" w:lineRule="auto"/>
              <w:ind w:leftChars="0" w:right="119" w:right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Kỹ thuật, phân tích phức tạp</w:t>
            </w:r>
          </w:p>
        </w:tc>
        <w:tc>
          <w:tcPr>
            <w:tcW w:w="2322" w:type="dxa"/>
          </w:tcPr>
          <w:p w14:paraId="4E5E2698">
            <w:pPr>
              <w:numPr>
                <w:numId w:val="0"/>
              </w:numPr>
              <w:spacing w:line="240" w:lineRule="auto"/>
              <w:ind w:leftChars="0" w:right="119" w:right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Cao</w:t>
            </w:r>
          </w:p>
        </w:tc>
        <w:tc>
          <w:tcPr>
            <w:tcW w:w="2322" w:type="dxa"/>
          </w:tcPr>
          <w:p w14:paraId="4AE6D5A3">
            <w:pPr>
              <w:numPr>
                <w:numId w:val="0"/>
              </w:numPr>
              <w:spacing w:line="240" w:lineRule="auto"/>
              <w:ind w:leftChars="0" w:right="119" w:right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Routing, phân tích độ phức tạp</w:t>
            </w:r>
          </w:p>
        </w:tc>
      </w:tr>
    </w:tbl>
    <w:p w14:paraId="0053F6C2">
      <w:pPr>
        <w:spacing w:line="240" w:lineRule="auto"/>
        <w:jc w:val="both"/>
        <w:rPr>
          <w:rFonts w:hint="default" w:ascii="Times New Roman" w:hAnsi="Times New Roman" w:cs="Times New Roman"/>
          <w:sz w:val="24"/>
          <w:szCs w:val="24"/>
        </w:rPr>
      </w:pPr>
    </w:p>
    <w:p w14:paraId="4FA30190">
      <w:pPr>
        <w:numPr>
          <w:numId w:val="0"/>
        </w:numPr>
        <w:spacing w:line="240" w:lineRule="auto"/>
        <w:ind w:leftChars="0" w:right="119" w:rightChars="0"/>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Cách phù hợp nhất là theo sinh viên cntt năm nhất: </w:t>
      </w:r>
    </w:p>
    <w:p w14:paraId="5487FC85">
      <w:pPr>
        <w:keepNext w:val="0"/>
        <w:keepLines w:val="0"/>
        <w:widowControl/>
        <w:numPr>
          <w:numId w:val="0"/>
        </w:numPr>
        <w:suppressLineNumbers w:val="0"/>
        <w:spacing w:line="240" w:lineRule="auto"/>
        <w:ind w:left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kern w:val="0"/>
          <w:sz w:val="24"/>
          <w:szCs w:val="24"/>
          <w:lang w:val="en-US" w:eastAsia="zh-CN" w:bidi="ar"/>
        </w:rPr>
        <w:t xml:space="preserve">Nó vừa có thuật ngữ cơ bản để bạn làm quen, </w:t>
      </w:r>
    </w:p>
    <w:p w14:paraId="2872771F">
      <w:pPr>
        <w:keepNext w:val="0"/>
        <w:keepLines w:val="0"/>
        <w:widowControl/>
        <w:numPr>
          <w:numId w:val="0"/>
        </w:numPr>
        <w:suppressLineNumbers w:val="0"/>
        <w:spacing w:before="0" w:beforeAutospacing="0" w:after="0" w:afterAutospacing="0" w:line="240" w:lineRule="auto"/>
        <w:ind w:leftChars="0" w:right="0" w:rightChars="0"/>
        <w:jc w:val="both"/>
        <w:rPr>
          <w:rFonts w:hint="default" w:ascii="Times New Roman" w:hAnsi="Times New Roman" w:cs="Times New Roman"/>
          <w:sz w:val="24"/>
          <w:szCs w:val="24"/>
        </w:rPr>
      </w:pPr>
      <w:r>
        <w:rPr>
          <w:rFonts w:hint="default" w:ascii="Times New Roman" w:hAnsi="Times New Roman" w:cs="Times New Roman"/>
          <w:sz w:val="24"/>
          <w:szCs w:val="24"/>
        </w:rPr>
        <w:t>Vừa có ví dụ thực tế dễ hình dung,</w:t>
      </w:r>
    </w:p>
    <w:p w14:paraId="1623DD29">
      <w:pPr>
        <w:keepNext w:val="0"/>
        <w:keepLines w:val="0"/>
        <w:widowControl/>
        <w:numPr>
          <w:numId w:val="0"/>
        </w:numPr>
        <w:suppressLineNumbers w:val="0"/>
        <w:spacing w:before="0" w:beforeAutospacing="0" w:after="0" w:afterAutospacing="0" w:line="240" w:lineRule="auto"/>
        <w:ind w:leftChars="0" w:right="0" w:rightChars="0"/>
        <w:jc w:val="both"/>
        <w:rPr>
          <w:rFonts w:hint="default" w:ascii="Times New Roman" w:hAnsi="Times New Roman" w:cs="Times New Roman"/>
          <w:sz w:val="24"/>
          <w:szCs w:val="24"/>
        </w:rPr>
      </w:pPr>
      <w:r>
        <w:rPr>
          <w:rFonts w:hint="default" w:ascii="Times New Roman" w:hAnsi="Times New Roman" w:cs="Times New Roman"/>
          <w:sz w:val="24"/>
          <w:szCs w:val="24"/>
        </w:rPr>
        <w:t>Nhưng không quá nặng nề như phần dành cho lập trình viên nhiều kinh nghiệm.</w:t>
      </w:r>
    </w:p>
    <w:p w14:paraId="0B03C91D">
      <w:pPr>
        <w:pStyle w:val="85"/>
        <w:keepNext w:val="0"/>
        <w:keepLines w:val="0"/>
        <w:widowControl/>
        <w:numPr>
          <w:numId w:val="0"/>
        </w:numPr>
        <w:suppressLineNumbers w:val="0"/>
        <w:spacing w:beforeAutospacing="0" w:afterAutospacing="0" w:line="240" w:lineRule="auto"/>
        <w:ind w:leftChars="0" w:right="0" w:rightChars="0"/>
        <w:jc w:val="both"/>
        <w:rPr>
          <w:rFonts w:hint="default" w:ascii="Times New Roman" w:hAnsi="Times New Roman" w:cs="Times New Roman"/>
          <w:sz w:val="24"/>
          <w:szCs w:val="24"/>
        </w:rPr>
      </w:pPr>
      <w:r>
        <w:rPr>
          <w:rFonts w:hint="default" w:ascii="Times New Roman" w:hAnsi="Times New Roman" w:cs="Times New Roman"/>
          <w:sz w:val="24"/>
          <w:szCs w:val="24"/>
        </w:rPr>
        <w:t>Còn nếu bạn đã có nền tảng lập trình vững, phần (3) sẽ giúp bạn hiểu sâu hơn về hiệu năng và ứng dụng thực tế.</w:t>
      </w:r>
    </w:p>
    <w:p w14:paraId="56077369">
      <w:pPr>
        <w:spacing w:line="240" w:lineRule="auto"/>
        <w:jc w:val="both"/>
        <w:rPr>
          <w:rFonts w:hint="default" w:ascii="Times New Roman" w:hAnsi="Times New Roman" w:cs="Times New Roman"/>
          <w:sz w:val="24"/>
          <w:szCs w:val="24"/>
          <w:lang w:val="vi-VN"/>
        </w:rPr>
      </w:pPr>
    </w:p>
    <w:p w14:paraId="38383066">
      <w:pPr>
        <w:numPr>
          <w:numId w:val="0"/>
        </w:numPr>
        <w:spacing w:line="240" w:lineRule="auto"/>
        <w:ind w:leftChars="0" w:right="119" w:rightChars="0"/>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Bài 5</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96"/>
        <w:gridCol w:w="3096"/>
        <w:gridCol w:w="3096"/>
      </w:tblGrid>
      <w:tr w14:paraId="1EBEE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6" w:type="dxa"/>
          </w:tcPr>
          <w:p w14:paraId="5B365317">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Tiêu chí </w:t>
            </w:r>
          </w:p>
        </w:tc>
        <w:tc>
          <w:tcPr>
            <w:tcW w:w="3096" w:type="dxa"/>
          </w:tcPr>
          <w:p w14:paraId="3147E078">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Array</w:t>
            </w:r>
          </w:p>
        </w:tc>
        <w:tc>
          <w:tcPr>
            <w:tcW w:w="3096" w:type="dxa"/>
          </w:tcPr>
          <w:p w14:paraId="16661B48">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Linked List</w:t>
            </w:r>
          </w:p>
        </w:tc>
      </w:tr>
      <w:tr w14:paraId="36DF4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6" w:type="dxa"/>
          </w:tcPr>
          <w:p w14:paraId="20A94199">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eastAsia="SimSun" w:cs="Times New Roman"/>
                <w:sz w:val="24"/>
                <w:szCs w:val="24"/>
              </w:rPr>
              <w:t>Tốc độ truy cập</w:t>
            </w:r>
          </w:p>
        </w:tc>
        <w:tc>
          <w:tcPr>
            <w:tcW w:w="3096" w:type="dxa"/>
          </w:tcPr>
          <w:p w14:paraId="6003AC73">
            <w:pPr>
              <w:pStyle w:val="85"/>
              <w:keepNext w:val="0"/>
              <w:keepLines w:val="0"/>
              <w:widowControl/>
              <w:numPr>
                <w:numId w:val="0"/>
              </w:numPr>
              <w:suppressLineNumbers w:val="0"/>
              <w:spacing w:line="240" w:lineRule="auto"/>
              <w:ind w:leftChars="0" w:right="0" w:rightChars="0"/>
              <w:jc w:val="both"/>
              <w:rPr>
                <w:rFonts w:hint="default" w:ascii="Times New Roman" w:hAnsi="Times New Roman" w:cs="Times New Roman"/>
                <w:sz w:val="24"/>
                <w:szCs w:val="24"/>
              </w:rPr>
            </w:pPr>
            <w:r>
              <w:rPr>
                <w:rFonts w:hint="default" w:ascii="Times New Roman" w:hAnsi="Times New Roman" w:cs="Times New Roman"/>
                <w:sz w:val="24"/>
                <w:szCs w:val="24"/>
              </w:rPr>
              <w:t>Truy cập phần tử theo chỉ số rất nhanh: O(1).</w:t>
            </w:r>
          </w:p>
          <w:p w14:paraId="21395C63">
            <w:pPr>
              <w:spacing w:line="240" w:lineRule="auto"/>
              <w:jc w:val="both"/>
              <w:rPr>
                <w:rFonts w:hint="default" w:ascii="Times New Roman" w:hAnsi="Times New Roman" w:cs="Times New Roman"/>
                <w:sz w:val="24"/>
                <w:szCs w:val="24"/>
                <w:vertAlign w:val="baseline"/>
                <w:lang w:val="vi-VN"/>
              </w:rPr>
            </w:pPr>
          </w:p>
        </w:tc>
        <w:tc>
          <w:tcPr>
            <w:tcW w:w="3096" w:type="dxa"/>
          </w:tcPr>
          <w:p w14:paraId="65FE91CE">
            <w:pPr>
              <w:pStyle w:val="85"/>
              <w:keepNext w:val="0"/>
              <w:keepLines w:val="0"/>
              <w:widowControl/>
              <w:numPr>
                <w:numId w:val="0"/>
              </w:numPr>
              <w:suppressLineNumbers w:val="0"/>
              <w:spacing w:line="240" w:lineRule="auto"/>
              <w:ind w:leftChars="0" w:right="0" w:rightChars="0"/>
              <w:jc w:val="both"/>
              <w:rPr>
                <w:rFonts w:hint="default" w:ascii="Times New Roman" w:hAnsi="Times New Roman" w:cs="Times New Roman"/>
                <w:sz w:val="24"/>
                <w:szCs w:val="24"/>
              </w:rPr>
            </w:pPr>
            <w:r>
              <w:rPr>
                <w:rFonts w:hint="default" w:ascii="Times New Roman" w:hAnsi="Times New Roman" w:cs="Times New Roman"/>
                <w:sz w:val="24"/>
                <w:szCs w:val="24"/>
              </w:rPr>
              <w:t>Truy cập phần tử phải duyệt tuần tự từ đầu: O(n).</w:t>
            </w:r>
          </w:p>
          <w:p w14:paraId="6D1C979F">
            <w:pPr>
              <w:spacing w:line="240" w:lineRule="auto"/>
              <w:jc w:val="both"/>
              <w:rPr>
                <w:rFonts w:hint="default" w:ascii="Times New Roman" w:hAnsi="Times New Roman" w:cs="Times New Roman"/>
                <w:sz w:val="24"/>
                <w:szCs w:val="24"/>
                <w:vertAlign w:val="baseline"/>
                <w:lang w:val="vi-VN"/>
              </w:rPr>
            </w:pPr>
          </w:p>
        </w:tc>
      </w:tr>
      <w:tr w14:paraId="246D9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6" w:type="dxa"/>
          </w:tcPr>
          <w:p w14:paraId="7EC6E1AB">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eastAsia="SimSun" w:cs="Times New Roman"/>
                <w:sz w:val="24"/>
                <w:szCs w:val="24"/>
              </w:rPr>
              <w:t>Bộ nhớ</w:t>
            </w:r>
          </w:p>
        </w:tc>
        <w:tc>
          <w:tcPr>
            <w:tcW w:w="3096" w:type="dxa"/>
          </w:tcPr>
          <w:p w14:paraId="17607F99">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eastAsia="SimSun" w:cs="Times New Roman"/>
                <w:sz w:val="24"/>
                <w:szCs w:val="24"/>
              </w:rPr>
              <w:t>Cần vùng nhớ liên tục, dễ gây khó khăn khi mảng lớn.</w:t>
            </w:r>
          </w:p>
        </w:tc>
        <w:tc>
          <w:tcPr>
            <w:tcW w:w="3096" w:type="dxa"/>
          </w:tcPr>
          <w:p w14:paraId="19FA3C82">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eastAsia="SimSun" w:cs="Times New Roman"/>
                <w:sz w:val="24"/>
                <w:szCs w:val="24"/>
              </w:rPr>
              <w:t>Mỗi node lưu thêm con trỏ, tốn bộ nhớ hơn nhưng linh hoạt.</w:t>
            </w:r>
          </w:p>
        </w:tc>
      </w:tr>
      <w:tr w14:paraId="7E5CC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6" w:type="dxa"/>
          </w:tcPr>
          <w:p w14:paraId="5B2C0D42">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eastAsia="SimSun" w:cs="Times New Roman"/>
                <w:sz w:val="24"/>
                <w:szCs w:val="24"/>
              </w:rPr>
              <w:t>Tình huống áp dụng</w:t>
            </w:r>
          </w:p>
        </w:tc>
        <w:tc>
          <w:tcPr>
            <w:tcW w:w="3096" w:type="dxa"/>
          </w:tcPr>
          <w:p w14:paraId="77324ECE">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eastAsia="SimSun" w:cs="Times New Roman"/>
                <w:sz w:val="24"/>
                <w:szCs w:val="24"/>
              </w:rPr>
              <w:t>Phù hợp khi cần truy cập nhanh, dữ liệu cố định hoặc ít thay đổi.</w:t>
            </w:r>
          </w:p>
        </w:tc>
        <w:tc>
          <w:tcPr>
            <w:tcW w:w="3096" w:type="dxa"/>
          </w:tcPr>
          <w:p w14:paraId="0E3A7382">
            <w:pPr>
              <w:numPr>
                <w:numId w:val="0"/>
              </w:numPr>
              <w:spacing w:line="240" w:lineRule="auto"/>
              <w:ind w:leftChars="0" w:right="119" w:rightChars="0"/>
              <w:jc w:val="both"/>
              <w:rPr>
                <w:rFonts w:hint="default" w:ascii="Times New Roman" w:hAnsi="Times New Roman" w:cs="Times New Roman"/>
                <w:sz w:val="24"/>
                <w:szCs w:val="24"/>
                <w:vertAlign w:val="baseline"/>
                <w:lang w:val="vi-VN"/>
              </w:rPr>
            </w:pPr>
            <w:r>
              <w:rPr>
                <w:rFonts w:hint="default" w:ascii="Times New Roman" w:hAnsi="Times New Roman" w:eastAsia="SimSun" w:cs="Times New Roman"/>
                <w:sz w:val="24"/>
                <w:szCs w:val="24"/>
              </w:rPr>
              <w:t>Phù hợp khi cần chèn/xóa nhiều, không biết trước kích thước dữ liệu</w:t>
            </w:r>
          </w:p>
        </w:tc>
      </w:tr>
    </w:tbl>
    <w:p w14:paraId="5692C65B">
      <w:pPr>
        <w:spacing w:line="240" w:lineRule="auto"/>
        <w:jc w:val="both"/>
        <w:rPr>
          <w:rFonts w:hint="default" w:ascii="Times New Roman" w:hAnsi="Times New Roman" w:cs="Times New Roman"/>
          <w:sz w:val="24"/>
          <w:szCs w:val="24"/>
          <w:lang w:val="vi-VN"/>
        </w:rPr>
      </w:pPr>
    </w:p>
    <w:p w14:paraId="710FB146">
      <w:pPr>
        <w:numPr>
          <w:numId w:val="0"/>
        </w:numPr>
        <w:spacing w:line="240" w:lineRule="auto"/>
        <w:ind w:leftChars="0" w:right="119" w:rightChars="0"/>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Cách sửa prompt : thêm vào “bạn hãy thêm cho tôi các đoạn code minh, sau đó giải thích lại một cách dễ hiểu nhất “.</w:t>
      </w:r>
    </w:p>
    <w:p w14:paraId="0002DEF2">
      <w:pPr>
        <w:pStyle w:val="85"/>
        <w:keepNext w:val="0"/>
        <w:keepLines w:val="0"/>
        <w:widowControl/>
        <w:numPr>
          <w:numId w:val="0"/>
        </w:numPr>
        <w:suppressLineNumbers w:val="0"/>
        <w:spacing w:line="240" w:lineRule="auto"/>
        <w:ind w:leftChars="0" w:right="0" w:rightChars="0"/>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Bài 6</w:t>
      </w:r>
    </w:p>
    <w:p w14:paraId="2A1FFBD7">
      <w:pPr>
        <w:pStyle w:val="85"/>
        <w:keepNext w:val="0"/>
        <w:keepLines w:val="0"/>
        <w:widowControl/>
        <w:numPr>
          <w:numId w:val="0"/>
        </w:numPr>
        <w:suppressLineNumbers w:val="0"/>
        <w:spacing w:line="240" w:lineRule="auto"/>
        <w:ind w:leftChars="0" w:right="0" w:right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Giải thích cách hoạt động của </w:t>
      </w:r>
      <w:r>
        <w:rPr>
          <w:rStyle w:val="92"/>
          <w:rFonts w:hint="default" w:ascii="Times New Roman" w:hAnsi="Times New Roman" w:cs="Times New Roman"/>
          <w:sz w:val="24"/>
          <w:szCs w:val="24"/>
        </w:rPr>
        <w:t>Queue</w:t>
      </w:r>
    </w:p>
    <w:p w14:paraId="5C9BCC9A">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cs="Times New Roman"/>
          <w:sz w:val="24"/>
          <w:szCs w:val="24"/>
        </w:rPr>
      </w:pPr>
      <w:r>
        <w:rPr>
          <w:rStyle w:val="92"/>
          <w:rFonts w:hint="default" w:ascii="Times New Roman" w:hAnsi="Times New Roman" w:cs="Times New Roman"/>
          <w:sz w:val="24"/>
          <w:szCs w:val="24"/>
        </w:rPr>
        <w:t>Queue (hàng đợi)</w:t>
      </w:r>
      <w:r>
        <w:rPr>
          <w:rFonts w:hint="default" w:ascii="Times New Roman" w:hAnsi="Times New Roman" w:cs="Times New Roman"/>
          <w:sz w:val="24"/>
          <w:szCs w:val="24"/>
        </w:rPr>
        <w:t xml:space="preserve"> là một cấu trúc dữ liệu tuân theo nguyên tắc </w:t>
      </w:r>
      <w:r>
        <w:rPr>
          <w:rStyle w:val="92"/>
          <w:rFonts w:hint="default" w:ascii="Times New Roman" w:hAnsi="Times New Roman" w:cs="Times New Roman"/>
          <w:sz w:val="24"/>
          <w:szCs w:val="24"/>
        </w:rPr>
        <w:t>FIFO (First In, First Out)</w:t>
      </w:r>
      <w:r>
        <w:rPr>
          <w:rFonts w:hint="default" w:ascii="Times New Roman" w:hAnsi="Times New Roman" w:cs="Times New Roman"/>
          <w:sz w:val="24"/>
          <w:szCs w:val="24"/>
        </w:rPr>
        <w:t>: phần tử nào vào trước sẽ được lấy ra trước.</w:t>
      </w:r>
    </w:p>
    <w:p w14:paraId="52714B1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Bạn có thể hình dung giống như </w:t>
      </w:r>
      <w:r>
        <w:rPr>
          <w:rStyle w:val="92"/>
          <w:rFonts w:hint="default" w:ascii="Times New Roman" w:hAnsi="Times New Roman" w:cs="Times New Roman"/>
          <w:sz w:val="24"/>
          <w:szCs w:val="24"/>
        </w:rPr>
        <w:t>xếp hàng mua vé</w:t>
      </w:r>
      <w:r>
        <w:rPr>
          <w:rFonts w:hint="default" w:ascii="Times New Roman" w:hAnsi="Times New Roman" w:cs="Times New Roman"/>
          <w:sz w:val="24"/>
          <w:szCs w:val="24"/>
        </w:rPr>
        <w:t>: người đến trước sẽ được phục vụ trước, người đến sau phải chờ.</w:t>
      </w:r>
    </w:p>
    <w:p w14:paraId="6B887AC6">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cs="Times New Roman"/>
          <w:sz w:val="24"/>
          <w:szCs w:val="24"/>
        </w:rPr>
      </w:pPr>
      <w:r>
        <w:rPr>
          <w:rFonts w:hint="default" w:ascii="Times New Roman" w:hAnsi="Times New Roman" w:cs="Times New Roman"/>
          <w:sz w:val="24"/>
          <w:szCs w:val="24"/>
        </w:rPr>
        <w:t>Các thao tác chính:</w:t>
      </w:r>
    </w:p>
    <w:p w14:paraId="69ECD25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cs="Times New Roman"/>
          <w:sz w:val="24"/>
          <w:szCs w:val="24"/>
        </w:rPr>
      </w:pPr>
      <w:r>
        <w:rPr>
          <w:rStyle w:val="92"/>
          <w:rFonts w:hint="default" w:ascii="Times New Roman" w:hAnsi="Times New Roman" w:cs="Times New Roman"/>
          <w:sz w:val="24"/>
          <w:szCs w:val="24"/>
        </w:rPr>
        <w:t>Enqueue</w:t>
      </w:r>
      <w:r>
        <w:rPr>
          <w:rFonts w:hint="default" w:ascii="Times New Roman" w:hAnsi="Times New Roman" w:cs="Times New Roman"/>
          <w:sz w:val="24"/>
          <w:szCs w:val="24"/>
        </w:rPr>
        <w:t>: thêm phần tử vào cuối hàng.</w:t>
      </w:r>
    </w:p>
    <w:p w14:paraId="124A008A">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cs="Times New Roman"/>
          <w:sz w:val="24"/>
          <w:szCs w:val="24"/>
        </w:rPr>
      </w:pPr>
      <w:r>
        <w:rPr>
          <w:rStyle w:val="92"/>
          <w:rFonts w:hint="default" w:ascii="Times New Roman" w:hAnsi="Times New Roman" w:cs="Times New Roman"/>
          <w:sz w:val="24"/>
          <w:szCs w:val="24"/>
        </w:rPr>
        <w:t>Dequeue</w:t>
      </w:r>
      <w:r>
        <w:rPr>
          <w:rFonts w:hint="default" w:ascii="Times New Roman" w:hAnsi="Times New Roman" w:cs="Times New Roman"/>
          <w:sz w:val="24"/>
          <w:szCs w:val="24"/>
        </w:rPr>
        <w:t>: lấy phần tử ở đầu hàng ra.</w:t>
      </w:r>
    </w:p>
    <w:p w14:paraId="60032735">
      <w:pPr>
        <w:pStyle w:val="85"/>
        <w:keepNext w:val="0"/>
        <w:keepLines w:val="0"/>
        <w:widowControl/>
        <w:numPr>
          <w:numId w:val="0"/>
        </w:numPr>
        <w:suppressLineNumbers w:val="0"/>
        <w:spacing w:line="240" w:lineRule="auto"/>
        <w:ind w:leftChars="0" w:right="0" w:right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 Sơ đồ minh họa (ASCII art)</w:t>
      </w:r>
    </w:p>
    <w:p w14:paraId="370EF641">
      <w:pPr>
        <w:pStyle w:val="85"/>
        <w:keepNext w:val="0"/>
        <w:keepLines w:val="0"/>
        <w:widowControl/>
        <w:numPr>
          <w:numId w:val="0"/>
        </w:numPr>
        <w:suppressLineNumbers w:val="0"/>
        <w:spacing w:line="240" w:lineRule="auto"/>
        <w:ind w:leftChars="0" w:right="0" w:rightChars="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60720" cy="294449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760720" cy="2944495"/>
                    </a:xfrm>
                    <a:prstGeom prst="rect">
                      <a:avLst/>
                    </a:prstGeom>
                    <a:noFill/>
                    <a:ln>
                      <a:noFill/>
                    </a:ln>
                  </pic:spPr>
                </pic:pic>
              </a:graphicData>
            </a:graphic>
          </wp:inline>
        </w:drawing>
      </w:r>
    </w:p>
    <w:p w14:paraId="467B1984">
      <w:pPr>
        <w:pStyle w:val="85"/>
        <w:keepNext w:val="0"/>
        <w:keepLines w:val="0"/>
        <w:widowControl/>
        <w:numPr>
          <w:numId w:val="0"/>
        </w:numPr>
        <w:suppressLineNumbers w:val="0"/>
        <w:spacing w:line="240" w:lineRule="auto"/>
        <w:ind w:leftChars="0" w:right="0" w:right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Trạng thái ban đầu (rỗng): [ ] Thêm phần tử (Enqueue): Enqueue A → [A] Enqueue B → [A, B] Enqueue C → [A, B, C] Hàng đợi hiện tại: Front → A --- B --- C ← Rear Lấy phần tử (Dequeue): Dequeue → A ra khỏi hàng Hàng đợi còn lại: [B, C] Front → B --- C ← Rear </w:t>
      </w:r>
    </w:p>
    <w:p w14:paraId="640EDBAD">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Queue hoạt động như một hàng đợi thực tế: </w:t>
      </w:r>
      <w:r>
        <w:rPr>
          <w:rStyle w:val="92"/>
          <w:rFonts w:hint="default" w:ascii="Times New Roman" w:hAnsi="Times New Roman" w:cs="Times New Roman"/>
          <w:sz w:val="24"/>
          <w:szCs w:val="24"/>
        </w:rPr>
        <w:t>người vào trước ra trước</w:t>
      </w:r>
      <w:r>
        <w:rPr>
          <w:rFonts w:hint="default" w:ascii="Times New Roman" w:hAnsi="Times New Roman" w:cs="Times New Roman"/>
          <w:sz w:val="24"/>
          <w:szCs w:val="24"/>
        </w:rPr>
        <w:t>.</w:t>
      </w:r>
    </w:p>
    <w:p w14:paraId="1590A5E1">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ASCII art giúp hình dung rõ: </w:t>
      </w:r>
      <w:r>
        <w:rPr>
          <w:rStyle w:val="92"/>
          <w:rFonts w:hint="default" w:ascii="Times New Roman" w:hAnsi="Times New Roman" w:cs="Times New Roman"/>
          <w:sz w:val="24"/>
          <w:szCs w:val="24"/>
        </w:rPr>
        <w:t>Front</w:t>
      </w:r>
      <w:r>
        <w:rPr>
          <w:rFonts w:hint="default" w:ascii="Times New Roman" w:hAnsi="Times New Roman" w:cs="Times New Roman"/>
          <w:sz w:val="24"/>
          <w:szCs w:val="24"/>
        </w:rPr>
        <w:t xml:space="preserve"> là đầu hàng, </w:t>
      </w:r>
      <w:r>
        <w:rPr>
          <w:rStyle w:val="92"/>
          <w:rFonts w:hint="default" w:ascii="Times New Roman" w:hAnsi="Times New Roman" w:cs="Times New Roman"/>
          <w:sz w:val="24"/>
          <w:szCs w:val="24"/>
        </w:rPr>
        <w:t>Rear</w:t>
      </w:r>
      <w:r>
        <w:rPr>
          <w:rFonts w:hint="default" w:ascii="Times New Roman" w:hAnsi="Times New Roman" w:cs="Times New Roman"/>
          <w:sz w:val="24"/>
          <w:szCs w:val="24"/>
        </w:rPr>
        <w:t xml:space="preserve"> là cuối hàng.</w:t>
      </w:r>
    </w:p>
    <w:p w14:paraId="1DE57D97">
      <w:pPr>
        <w:numPr>
          <w:numId w:val="0"/>
        </w:numPr>
        <w:spacing w:line="240" w:lineRule="auto"/>
        <w:ind w:leftChars="0" w:right="119" w:rightChars="0"/>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Sau khi ta sử dụng prompt 1 AI chỉ đưa ra chữ và giải thích theo từng dòng nhưng khi thêm yêu cầu tạo sơ đồ minh họa nó đưa ra cho ta hình ảnh minh hoạ về sơ đồ và cách hoạt động .</w:t>
      </w:r>
    </w:p>
    <w:p w14:paraId="1A13ABF6">
      <w:pPr>
        <w:numPr>
          <w:numId w:val="0"/>
        </w:numPr>
        <w:spacing w:line="240" w:lineRule="auto"/>
        <w:ind w:leftChars="0" w:right="119" w:rightChars="0"/>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Bài 7</w:t>
      </w:r>
    </w:p>
    <w:p w14:paraId="24E3964D">
      <w:pPr>
        <w:numPr>
          <w:numId w:val="0"/>
        </w:numPr>
        <w:spacing w:line="240" w:lineRule="auto"/>
        <w:ind w:leftChars="0" w:right="119" w:rightChars="0"/>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Sự khác biệt giữa 2 câu trả lời là :</w:t>
      </w:r>
    </w:p>
    <w:p w14:paraId="13398600">
      <w:pPr>
        <w:numPr>
          <w:numId w:val="0"/>
        </w:numPr>
        <w:spacing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Khác biệt về mức độ kiến thức giả định</w:t>
      </w:r>
    </w:p>
    <w:p w14:paraId="248B22E0">
      <w:pPr>
        <w:numPr>
          <w:numId w:val="0"/>
        </w:numPr>
        <w:spacing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Khác biệt về ngôn ngữ và cách diễn đạt</w:t>
      </w:r>
    </w:p>
    <w:p w14:paraId="4DA80F58">
      <w:pPr>
        <w:numPr>
          <w:numId w:val="0"/>
        </w:numPr>
        <w:spacing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Khác biệt về nội dung trọng tâm</w:t>
      </w:r>
    </w:p>
    <w:p w14:paraId="1AF4351F">
      <w:pPr>
        <w:numPr>
          <w:numId w:val="0"/>
        </w:numPr>
        <w:spacing w:line="240" w:lineRule="auto"/>
        <w:ind w:leftChars="0" w:right="119" w:rightChars="0"/>
        <w:jc w:val="both"/>
        <w:rPr>
          <w:rFonts w:hint="default" w:ascii="Times New Roman" w:hAnsi="Times New Roman" w:eastAsia="SimSun" w:cs="Times New Roman"/>
          <w:sz w:val="24"/>
          <w:szCs w:val="24"/>
        </w:rPr>
      </w:pPr>
    </w:p>
    <w:p w14:paraId="725D3F9A">
      <w:pPr>
        <w:numPr>
          <w:numId w:val="0"/>
        </w:numPr>
        <w:spacing w:line="240" w:lineRule="auto"/>
        <w:ind w:leftChars="0" w:right="119" w:rightChars="0"/>
        <w:jc w:val="both"/>
        <w:rPr>
          <w:rFonts w:hint="default" w:ascii="Times New Roman" w:hAnsi="Times New Roman" w:eastAsia="SimSun" w:cs="Times New Roman"/>
          <w:sz w:val="24"/>
          <w:szCs w:val="24"/>
        </w:rPr>
      </w:pPr>
    </w:p>
    <w:p w14:paraId="7903B9D2">
      <w:pPr>
        <w:pStyle w:val="85"/>
        <w:keepNext w:val="0"/>
        <w:keepLines w:val="0"/>
        <w:widowControl/>
        <w:numPr>
          <w:numId w:val="0"/>
        </w:numPr>
        <w:suppressLineNumbers w:val="0"/>
        <w:spacing w:line="240" w:lineRule="auto"/>
        <w:ind w:leftChars="0" w:right="0" w:right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AI </w:t>
      </w:r>
      <w:r>
        <w:rPr>
          <w:rStyle w:val="92"/>
          <w:rFonts w:hint="default" w:ascii="Times New Roman" w:hAnsi="Times New Roman" w:cs="Times New Roman"/>
          <w:sz w:val="24"/>
          <w:szCs w:val="24"/>
        </w:rPr>
        <w:t>điều chỉnh theo bối cảnh (context-aware)</w:t>
      </w:r>
      <w:r>
        <w:rPr>
          <w:rFonts w:hint="default" w:ascii="Times New Roman" w:hAnsi="Times New Roman" w:cs="Times New Roman"/>
          <w:sz w:val="24"/>
          <w:szCs w:val="24"/>
        </w:rPr>
        <w:t xml:space="preserve"> ở 4 điểm chính:</w:t>
      </w:r>
    </w:p>
    <w:p w14:paraId="27038B87">
      <w:pPr>
        <w:keepNext w:val="0"/>
        <w:keepLines w:val="0"/>
        <w:widowControl/>
        <w:numPr>
          <w:numId w:val="0"/>
        </w:numPr>
        <w:suppressLineNumbers w:val="0"/>
        <w:spacing w:before="0" w:beforeAutospacing="0" w:after="0" w:afterAutospacing="0" w:line="240" w:lineRule="auto"/>
        <w:ind w:leftChars="0" w:right="0" w:rightChars="0"/>
        <w:jc w:val="both"/>
        <w:rPr>
          <w:rFonts w:hint="default" w:ascii="Times New Roman" w:hAnsi="Times New Roman" w:eastAsia="SimSun" w:cs="Times New Roman"/>
          <w:kern w:val="0"/>
          <w:sz w:val="24"/>
          <w:szCs w:val="24"/>
          <w:lang w:val="en-US" w:eastAsia="zh-CN" w:bidi="ar"/>
        </w:rPr>
      </w:pPr>
      <w:r>
        <w:rPr>
          <w:rStyle w:val="250"/>
          <w:rFonts w:hint="default" w:ascii="Times New Roman" w:hAnsi="Times New Roman" w:eastAsia="SimSun" w:cs="Times New Roman"/>
          <w:b/>
          <w:bCs/>
          <w:sz w:val="24"/>
          <w:szCs w:val="24"/>
          <w:lang w:val="en-US" w:eastAsia="zh-CN" w:bidi="ar"/>
        </w:rPr>
        <w:t>Mức nền kiến thức</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vi-VN" w:eastAsia="zh-CN" w:bidi="ar"/>
        </w:rPr>
        <w:t>-</w:t>
      </w:r>
      <w:r>
        <w:rPr>
          <w:rFonts w:hint="default" w:ascii="Times New Roman" w:hAnsi="Times New Roman" w:eastAsia="SimSun" w:cs="Times New Roman"/>
          <w:kern w:val="0"/>
          <w:sz w:val="24"/>
          <w:szCs w:val="24"/>
          <w:lang w:val="en-US" w:eastAsia="zh-CN" w:bidi="ar"/>
        </w:rPr>
        <w:t xml:space="preserve"> Biết ít → giải thích từ gốc</w:t>
      </w:r>
    </w:p>
    <w:p w14:paraId="7992B4DF">
      <w:pPr>
        <w:pStyle w:val="85"/>
        <w:keepNext w:val="0"/>
        <w:keepLines w:val="0"/>
        <w:widowControl/>
        <w:numPr>
          <w:numId w:val="0"/>
        </w:numPr>
        <w:suppressLineNumbers w:val="0"/>
        <w:spacing w:before="0" w:beforeAutospacing="1" w:after="0" w:afterAutospacing="1" w:line="240" w:lineRule="auto"/>
        <w:ind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vi-VN" w:eastAsia="zh-CN" w:bidi="ar"/>
        </w:rPr>
        <w:t>-</w:t>
      </w:r>
      <w:r>
        <w:rPr>
          <w:rFonts w:hint="default" w:ascii="Times New Roman" w:hAnsi="Times New Roman" w:eastAsia="SimSun" w:cs="Times New Roman"/>
          <w:kern w:val="0"/>
          <w:sz w:val="24"/>
          <w:szCs w:val="24"/>
          <w:lang w:val="en-US" w:eastAsia="zh-CN" w:bidi="ar"/>
        </w:rPr>
        <w:t>Biết rồi → đi thẳng vào kỹ thuật</w:t>
      </w:r>
    </w:p>
    <w:p w14:paraId="6AA8325F">
      <w:pPr>
        <w:pStyle w:val="85"/>
        <w:keepNext w:val="0"/>
        <w:keepLines w:val="0"/>
        <w:widowControl/>
        <w:numPr>
          <w:numId w:val="0"/>
        </w:numPr>
        <w:suppressLineNumbers w:val="0"/>
        <w:spacing w:before="0" w:beforeAutospacing="1" w:after="0" w:afterAutospacing="1" w:line="240" w:lineRule="auto"/>
        <w:ind w:leftChars="0" w:right="0" w:right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Độ sâu nội dung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cs="Times New Roman"/>
          <w:kern w:val="0"/>
          <w:sz w:val="24"/>
          <w:szCs w:val="24"/>
          <w:lang w:val="vi-VN" w:eastAsia="zh-CN" w:bidi="ar"/>
        </w:rPr>
        <w:t>-</w:t>
      </w:r>
      <w:r>
        <w:rPr>
          <w:rFonts w:hint="default" w:ascii="Times New Roman" w:hAnsi="Times New Roman" w:eastAsia="SimSun" w:cs="Times New Roman"/>
          <w:kern w:val="0"/>
          <w:sz w:val="24"/>
          <w:szCs w:val="24"/>
          <w:lang w:val="en-US" w:eastAsia="zh-CN" w:bidi="ar"/>
        </w:rPr>
        <w:t xml:space="preserve"> Khái niệm tổng quan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cs="Times New Roman"/>
          <w:kern w:val="0"/>
          <w:sz w:val="24"/>
          <w:szCs w:val="24"/>
          <w:lang w:val="vi-VN" w:eastAsia="zh-CN" w:bidi="ar"/>
        </w:rPr>
        <w:t>-</w:t>
      </w:r>
      <w:r>
        <w:rPr>
          <w:rFonts w:hint="default" w:ascii="Times New Roman" w:hAnsi="Times New Roman" w:eastAsia="SimSun" w:cs="Times New Roman"/>
          <w:kern w:val="0"/>
          <w:sz w:val="24"/>
          <w:szCs w:val="24"/>
          <w:lang w:val="en-US" w:eastAsia="zh-CN" w:bidi="ar"/>
        </w:rPr>
        <w:t xml:space="preserve"> Chi tiết triển khai &amp; hiệu suất</w:t>
      </w:r>
    </w:p>
    <w:p w14:paraId="18957BE5">
      <w:pPr>
        <w:pStyle w:val="85"/>
        <w:keepNext w:val="0"/>
        <w:keepLines w:val="0"/>
        <w:widowControl/>
        <w:numPr>
          <w:numId w:val="0"/>
        </w:numPr>
        <w:suppressLineNumbers w:val="0"/>
        <w:spacing w:before="0" w:beforeAutospacing="1" w:after="0" w:afterAutospacing="1" w:line="240" w:lineRule="auto"/>
        <w:ind w:leftChars="0" w:right="0" w:rightChars="0"/>
        <w:jc w:val="both"/>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Cách truyền đạt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cs="Times New Roman"/>
          <w:kern w:val="0"/>
          <w:sz w:val="24"/>
          <w:szCs w:val="24"/>
          <w:lang w:val="vi-VN" w:eastAsia="zh-CN" w:bidi="ar"/>
        </w:rPr>
        <w:t>-</w:t>
      </w:r>
      <w:r>
        <w:rPr>
          <w:rFonts w:hint="default" w:ascii="Times New Roman" w:hAnsi="Times New Roman" w:eastAsia="SimSun" w:cs="Times New Roman"/>
          <w:kern w:val="0"/>
          <w:sz w:val="24"/>
          <w:szCs w:val="24"/>
          <w:lang w:val="en-US" w:eastAsia="zh-CN" w:bidi="ar"/>
        </w:rPr>
        <w:t xml:space="preserve"> Ví dụ đời sống vs ví dụ code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cs="Times New Roman"/>
          <w:kern w:val="0"/>
          <w:sz w:val="24"/>
          <w:szCs w:val="24"/>
          <w:lang w:val="vi-VN" w:eastAsia="zh-CN" w:bidi="ar"/>
        </w:rPr>
        <w:t>-</w:t>
      </w:r>
      <w:r>
        <w:rPr>
          <w:rFonts w:hint="default" w:ascii="Times New Roman" w:hAnsi="Times New Roman" w:eastAsia="SimSun" w:cs="Times New Roman"/>
          <w:kern w:val="0"/>
          <w:sz w:val="24"/>
          <w:szCs w:val="24"/>
          <w:lang w:val="en-US" w:eastAsia="zh-CN" w:bidi="ar"/>
        </w:rPr>
        <w:t xml:space="preserve"> Tránh vs dùng thuật ngữ</w:t>
      </w:r>
    </w:p>
    <w:p w14:paraId="126D16B5">
      <w:pPr>
        <w:pStyle w:val="85"/>
        <w:keepNext w:val="0"/>
        <w:keepLines w:val="0"/>
        <w:widowControl/>
        <w:numPr>
          <w:numId w:val="0"/>
        </w:numPr>
        <w:suppressLineNumbers w:val="0"/>
        <w:spacing w:before="0" w:beforeAutospacing="1" w:after="0" w:afterAutospacing="1" w:line="240" w:lineRule="auto"/>
        <w:ind w:leftChars="0" w:right="0" w:rightChars="0"/>
        <w:jc w:val="both"/>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Mục tiêu học tập</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cs="Times New Roman"/>
          <w:kern w:val="0"/>
          <w:sz w:val="24"/>
          <w:szCs w:val="24"/>
          <w:lang w:val="vi-VN" w:eastAsia="zh-CN" w:bidi="ar"/>
        </w:rPr>
        <w:t>-</w:t>
      </w:r>
      <w:r>
        <w:rPr>
          <w:rFonts w:hint="default" w:ascii="Times New Roman" w:hAnsi="Times New Roman" w:eastAsia="SimSun" w:cs="Times New Roman"/>
          <w:kern w:val="0"/>
          <w:sz w:val="24"/>
          <w:szCs w:val="24"/>
          <w:lang w:val="en-US" w:eastAsia="zh-CN" w:bidi="ar"/>
        </w:rPr>
        <w:t xml:space="preserve"> Học sinh: hiểu để học</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cs="Times New Roman"/>
          <w:kern w:val="0"/>
          <w:sz w:val="24"/>
          <w:szCs w:val="24"/>
          <w:lang w:val="vi-VN" w:eastAsia="zh-CN" w:bidi="ar"/>
        </w:rPr>
        <w:t>-</w:t>
      </w:r>
      <w:r>
        <w:rPr>
          <w:rFonts w:hint="default" w:ascii="Times New Roman" w:hAnsi="Times New Roman" w:eastAsia="SimSun" w:cs="Times New Roman"/>
          <w:kern w:val="0"/>
          <w:sz w:val="24"/>
          <w:szCs w:val="24"/>
          <w:lang w:val="en-US" w:eastAsia="zh-CN" w:bidi="ar"/>
        </w:rPr>
        <w:t>Lập trình viên: hiểu để làm</w:t>
      </w:r>
    </w:p>
    <w:p w14:paraId="150826BB">
      <w:pPr>
        <w:pStyle w:val="85"/>
        <w:keepNext w:val="0"/>
        <w:keepLines w:val="0"/>
        <w:widowControl/>
        <w:numPr>
          <w:numId w:val="0"/>
        </w:numPr>
        <w:suppressLineNumbers w:val="0"/>
        <w:spacing w:before="0" w:beforeAutospacing="1" w:after="0" w:afterAutospacing="1" w:line="240" w:lineRule="auto"/>
        <w:ind w:leftChars="0" w:right="0" w:rightChars="0"/>
        <w:jc w:val="both"/>
        <w:rPr>
          <w:rFonts w:hint="default" w:ascii="Times New Roman" w:hAnsi="Times New Roman" w:cs="Times New Roman"/>
          <w:kern w:val="0"/>
          <w:sz w:val="24"/>
          <w:szCs w:val="24"/>
          <w:lang w:val="vi-VN" w:eastAsia="zh-CN" w:bidi="ar"/>
        </w:rPr>
      </w:pPr>
      <w:r>
        <w:rPr>
          <w:rFonts w:hint="default" w:ascii="Times New Roman" w:hAnsi="Times New Roman" w:cs="Times New Roman"/>
          <w:kern w:val="0"/>
          <w:sz w:val="24"/>
          <w:szCs w:val="24"/>
          <w:lang w:val="vi-VN" w:eastAsia="zh-CN" w:bidi="ar"/>
        </w:rPr>
        <w:t>Bài 8:</w:t>
      </w:r>
    </w:p>
    <w:p w14:paraId="0996C340">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Giải thích khái niệm cơ bản, phù hợp cho người mới. hãy</w:t>
      </w:r>
      <w:r>
        <w:rPr>
          <w:rFonts w:hint="default" w:ascii="Times New Roman" w:hAnsi="Times New Roman" w:eastAsia="SimSun" w:cs="Times New Roman"/>
          <w:sz w:val="24"/>
          <w:szCs w:val="24"/>
        </w:rPr>
        <w:t>trình báy dưới dạng work để sao chép</w:t>
      </w:r>
      <w:bookmarkStart w:id="0" w:name="_GoBack"/>
      <w:bookmarkEnd w:id="0"/>
    </w:p>
    <w:p w14:paraId="09B5F04E">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Dưới đây là WORK (bản trình bày dạng worksheet) về Heap, viết đơn giản – dễ hiểu – dễ sao chép, phù hợp cho người mới học.</w:t>
      </w:r>
    </w:p>
    <w:p w14:paraId="0E15B1A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WORK: GIẢI THÍCH KHÁI NIỆM HEAP (CHO NGƯỜI MỚI)</w:t>
      </w:r>
    </w:p>
    <w:p w14:paraId="1DE96BC0">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 Heap là gì?</w:t>
      </w:r>
    </w:p>
    <w:p w14:paraId="0CEE8221">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 là một cấu trúc dữ liệu dùng để quản lý dữ liệu theo mức độ ưu tiên.</w:t>
      </w:r>
    </w:p>
    <w:p w14:paraId="6E09E295">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Trong Heap:</w:t>
      </w:r>
    </w:p>
    <w:p w14:paraId="204E31B4">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Phần tử quan trọng nhất luôn được đặt ở vị trí đầu tiên</w:t>
      </w:r>
    </w:p>
    <w:p w14:paraId="79943631">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Việc lấy phần tử quan trọng nhất diễn ra rất nhanh</w:t>
      </w:r>
    </w:p>
    <w:p w14:paraId="7CCADF78">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 Heap dùng để làm gì?</w:t>
      </w:r>
    </w:p>
    <w:p w14:paraId="10C2D2F3">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 thường được dùng khi:</w:t>
      </w:r>
    </w:p>
    <w:p w14:paraId="094067CA">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Cần biết giá trị lớn nhất hoặc nhỏ nhất</w:t>
      </w:r>
    </w:p>
    <w:p w14:paraId="0CEDEF2D">
      <w:pPr>
        <w:keepNext w:val="0"/>
        <w:keepLines w:val="0"/>
        <w:widowControl/>
        <w:numPr>
          <w:numId w:val="0"/>
        </w:numPr>
        <w:suppressLineNumbers w:val="0"/>
        <w:spacing w:before="0" w:beforeAutospacing="1" w:after="0" w:afterAutospacing="1" w:line="240" w:lineRule="auto"/>
        <w:ind w:right="119" w:rightChars="0"/>
        <w:jc w:val="both"/>
        <w:rPr>
          <w:rFonts w:hint="default" w:ascii="Times New Roman" w:hAnsi="Times New Roman" w:eastAsia="SimSun" w:cs="Times New Roman"/>
          <w:sz w:val="24"/>
          <w:szCs w:val="24"/>
        </w:rPr>
      </w:pPr>
    </w:p>
    <w:p w14:paraId="5D7FBB59">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Cần xử lý dữ liệu theo thứ tự ưu tiên</w:t>
      </w:r>
    </w:p>
    <w:p w14:paraId="368BC264">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Ví dụ:</w:t>
      </w:r>
    </w:p>
    <w:p w14:paraId="3B096EE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Xếp lịch công việc (việc gấp làm trước)</w:t>
      </w:r>
    </w:p>
    <w:p w14:paraId="65B79654">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Tìm điểm cao nhất / thấp nhất</w:t>
      </w:r>
    </w:p>
    <w:p w14:paraId="75D90469">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Hàng đợi ưu tiên (Priority Queue)</w:t>
      </w:r>
    </w:p>
    <w:p w14:paraId="4AB92F20">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 Các loại Heap cơ bản</w:t>
      </w:r>
    </w:p>
    <w:p w14:paraId="67C14D1C">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Min Heap</w:t>
      </w:r>
    </w:p>
    <w:p w14:paraId="7240CE43">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Phần tử nhỏ nhất nằm ở trên cùng</w:t>
      </w:r>
    </w:p>
    <w:p w14:paraId="627D0190">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Ví dụ: dùng khi cần lấy số nhỏ nhất trước</w:t>
      </w:r>
    </w:p>
    <w:p w14:paraId="3C0624D8">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Max Heap</w:t>
      </w:r>
    </w:p>
    <w:p w14:paraId="57E929C4">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Phần tử lớn nhất nằm ở trên cùng</w:t>
      </w:r>
    </w:p>
    <w:p w14:paraId="74AC24F6">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Ví dụ: dùng khi cần lấy số lớn nhất trước</w:t>
      </w:r>
    </w:p>
    <w:p w14:paraId="0F2FD321">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4. Heap hoạt động như thế nào? (Hiểu đơn giản)</w:t>
      </w:r>
    </w:p>
    <w:p w14:paraId="30992FE0">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 giống như:</w:t>
      </w:r>
    </w:p>
    <w:p w14:paraId="77CFA246">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Một nhóm người xếp hàng theo độ ưu tiên,</w:t>
      </w:r>
    </w:p>
    <w:p w14:paraId="2E726C3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người quan trọng nhất luôn đứng đầu hàng.</w:t>
      </w:r>
    </w:p>
    <w:p w14:paraId="3E880C2D">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Khi:</w:t>
      </w:r>
    </w:p>
    <w:p w14:paraId="3F31CB65">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Thêm người mới → hệ thống tự sắp xếp lại</w:t>
      </w:r>
    </w:p>
    <w:p w14:paraId="3C5CB3DE">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Lấy người đầu tiên ra → hàng được sắp xếp lại ngay</w:t>
      </w:r>
    </w:p>
    <w:p w14:paraId="581B3F99">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Người dùng không cần tự sắp xếp.</w:t>
      </w:r>
    </w:p>
    <w:p w14:paraId="4AF08F1D">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5. Đặc điểm quan trọng của Heap</w:t>
      </w:r>
    </w:p>
    <w:p w14:paraId="74D8DE21">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 có dạng cây nhị phân</w:t>
      </w:r>
    </w:p>
    <w:p w14:paraId="62C9EDC1">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Luôn giữ quy tắc:</w:t>
      </w:r>
    </w:p>
    <w:p w14:paraId="4CFA5F7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Min Heap: cha ≤ con</w:t>
      </w:r>
    </w:p>
    <w:p w14:paraId="6CAAFCA2">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Max Heap: cha ≥ con</w:t>
      </w:r>
    </w:p>
    <w:p w14:paraId="34F604A0">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Không cần sắp xếp toàn bộ dữ liệu</w:t>
      </w:r>
    </w:p>
    <w:p w14:paraId="0A9FDFBD">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6. Ưu điểm của Heap</w:t>
      </w:r>
    </w:p>
    <w:p w14:paraId="380E8BD9">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Lấy phần tử quan trọng nhất rất nhanh</w:t>
      </w:r>
    </w:p>
    <w:p w14:paraId="3FC2B1B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Phù hợp cho bài toán ưu tiên</w:t>
      </w:r>
    </w:p>
    <w:p w14:paraId="6AD4FBE2">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Dùng nhiều trong thuật toán và hệ thống thực tế</w:t>
      </w:r>
    </w:p>
    <w:p w14:paraId="00D1C3E5">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7. Tóm tắt ngắn gọn</w:t>
      </w:r>
    </w:p>
    <w:p w14:paraId="3EE34DB4">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 = cấu trúc dữ liệu ưu tiên</w:t>
      </w:r>
    </w:p>
    <w:p w14:paraId="2560642C">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Có 2 loại: Min Heap, Max Heap</w:t>
      </w:r>
    </w:p>
    <w:p w14:paraId="377A21A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Dùng để lấy phần tử lớn nhất / nhỏ nhất nhanh</w:t>
      </w:r>
    </w:p>
    <w:p w14:paraId="30E88099">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Phù hợp cho người mới vì ý tưởng rõ ràng</w:t>
      </w:r>
    </w:p>
    <w:p w14:paraId="231EE1A2">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KẾT LUẬN</w:t>
      </w:r>
    </w:p>
    <w:p w14:paraId="3CF47418">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 giúp máy tính xử lý dữ liệu theo thứ tự quan trọng,</w:t>
      </w:r>
    </w:p>
    <w:p w14:paraId="7B06162A">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thay vì phải sắp xếp toàn bộ từ đầu đến cuối.</w:t>
      </w:r>
    </w:p>
    <w:p w14:paraId="6E311489">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Nếu bạn muốn, mình có thể:</w:t>
      </w:r>
    </w:p>
    <w:p w14:paraId="4845C24E">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Viết tiếp Prompt 2 (so sánh Heap với Array/Stack)</w:t>
      </w:r>
    </w:p>
    <w:p w14:paraId="73C9681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Hoặc chuyển WORK này sang PDF / Word để nộp bài</w:t>
      </w:r>
    </w:p>
    <w:p w14:paraId="4BC4E273">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từ dữ liệu trên hãy so sánh với một khái niệm liên quan , trình bày dưới dạng bảng </w:t>
      </w:r>
    </w:p>
    <w:p w14:paraId="6A68D80A">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Dưới đây là bảng so sánh HEAP với một khái niệm liên quan là ARRAY, trình bày rõ ràng – dễ hiểu – đúng chuẩn WORK để sao chép.</w:t>
      </w:r>
    </w:p>
    <w:p w14:paraId="6786F60F">
      <w:pPr>
        <w:keepNext w:val="0"/>
        <w:keepLines w:val="0"/>
        <w:widowControl/>
        <w:numPr>
          <w:numId w:val="0"/>
        </w:numPr>
        <w:suppressLineNumbers w:val="0"/>
        <w:spacing w:before="0" w:beforeAutospacing="1" w:after="0" w:afterAutospacing="1" w:line="240" w:lineRule="auto"/>
        <w:ind w:right="119" w:rightChars="0"/>
        <w:jc w:val="both"/>
        <w:rPr>
          <w:rFonts w:hint="default" w:ascii="Times New Roman" w:hAnsi="Times New Roman" w:eastAsia="SimSun" w:cs="Times New Roman"/>
          <w:sz w:val="24"/>
          <w:szCs w:val="24"/>
        </w:rPr>
      </w:pPr>
    </w:p>
    <w:p w14:paraId="4A7C6B04">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BẢNG SO SÁNH HEAP VÀ ARRAY (CHO NGƯỜI MỚI)</w:t>
      </w:r>
    </w:p>
    <w:p w14:paraId="21BEC0E3">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Tiêu chí</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Heap</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Array</w:t>
      </w:r>
    </w:p>
    <w:p w14:paraId="1BA10BA4">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Khái niệm</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Cấu trúc dữ liệu quản lý theo độ ưu tiên</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Cấu trúc dữ liệu lưu trữ tuần tự</w:t>
      </w:r>
    </w:p>
    <w:p w14:paraId="21936FCB">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Cách tổ chức</w:t>
      </w: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Dạng cây nhị phân (cài bằng mảng)</w:t>
      </w: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Danh sách tuyến tính</w:t>
      </w:r>
    </w:p>
    <w:p w14:paraId="568C496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Phần tử quan trọng</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Phần tử lớn nhất / nhỏ nhất luôn ở đầu</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Không có phần tử ưu tiên</w:t>
      </w:r>
    </w:p>
    <w:p w14:paraId="35D40A05">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Truy cập phần tử</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Lấy max/min rất nhanh</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Truy cập theo chỉ số (index)</w:t>
      </w:r>
    </w:p>
    <w:p w14:paraId="0A52E9A5">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Sắp xếp</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Không sắp xếp toàn bộ</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Có thể sắp xếp thủ công</w:t>
      </w:r>
    </w:p>
    <w:p w14:paraId="41241267">
      <w:pPr>
        <w:keepNext w:val="0"/>
        <w:keepLines w:val="0"/>
        <w:widowControl/>
        <w:numPr>
          <w:numId w:val="0"/>
        </w:numPr>
        <w:suppressLineNumbers w:val="0"/>
        <w:spacing w:before="0" w:beforeAutospacing="1" w:after="0" w:afterAutospacing="1" w:line="240" w:lineRule="auto"/>
        <w:ind w:left="1680" w:leftChars="0" w:right="119" w:rightChars="0" w:hanging="1680" w:hangingChars="70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Thêm phần tử</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Tự động sắp xếp lại</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 xml:space="preserve">Thêm vào cuối hoặc vị trí </w:t>
      </w:r>
    </w:p>
    <w:p w14:paraId="2287CD5B">
      <w:pPr>
        <w:keepNext w:val="0"/>
        <w:keepLines w:val="0"/>
        <w:widowControl/>
        <w:numPr>
          <w:numId w:val="0"/>
        </w:numPr>
        <w:suppressLineNumbers w:val="0"/>
        <w:spacing w:before="0" w:beforeAutospacing="1" w:after="0" w:afterAutospacing="1" w:line="240" w:lineRule="auto"/>
        <w:ind w:left="1680" w:leftChars="0" w:right="119" w:rightChars="0" w:hanging="1680" w:hangingChars="700"/>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ab/>
        <w:t/>
      </w:r>
      <w:r>
        <w:rPr>
          <w:rFonts w:hint="default" w:ascii="Times New Roman" w:hAnsi="Times New Roman" w:eastAsia="SimSun" w:cs="Times New Roman"/>
          <w:sz w:val="24"/>
          <w:szCs w:val="24"/>
          <w:lang w:val="vi-VN"/>
        </w:rPr>
        <w:tab/>
        <w:t/>
      </w:r>
      <w:r>
        <w:rPr>
          <w:rFonts w:hint="default" w:ascii="Times New Roman" w:hAnsi="Times New Roman" w:eastAsia="SimSun" w:cs="Times New Roman"/>
          <w:sz w:val="24"/>
          <w:szCs w:val="24"/>
          <w:lang w:val="vi-VN"/>
        </w:rPr>
        <w:tab/>
        <w:t/>
      </w:r>
      <w:r>
        <w:rPr>
          <w:rFonts w:hint="default" w:ascii="Times New Roman" w:hAnsi="Times New Roman" w:eastAsia="SimSun" w:cs="Times New Roman"/>
          <w:sz w:val="24"/>
          <w:szCs w:val="24"/>
          <w:lang w:val="vi-VN"/>
        </w:rPr>
        <w:tab/>
        <w:t/>
      </w:r>
      <w:r>
        <w:rPr>
          <w:rFonts w:hint="default" w:ascii="Times New Roman" w:hAnsi="Times New Roman" w:eastAsia="SimSun" w:cs="Times New Roman"/>
          <w:sz w:val="24"/>
          <w:szCs w:val="24"/>
          <w:lang w:val="vi-VN"/>
        </w:rPr>
        <w:tab/>
        <w:t/>
      </w:r>
      <w:r>
        <w:rPr>
          <w:rFonts w:hint="default" w:ascii="Times New Roman" w:hAnsi="Times New Roman" w:eastAsia="SimSun" w:cs="Times New Roman"/>
          <w:sz w:val="24"/>
          <w:szCs w:val="24"/>
          <w:lang w:val="vi-VN"/>
        </w:rPr>
        <w:tab/>
        <w:t/>
      </w:r>
      <w:r>
        <w:rPr>
          <w:rFonts w:hint="default" w:ascii="Times New Roman" w:hAnsi="Times New Roman" w:eastAsia="SimSun" w:cs="Times New Roman"/>
          <w:sz w:val="24"/>
          <w:szCs w:val="24"/>
          <w:lang w:val="vi-VN"/>
        </w:rPr>
        <w:tab/>
        <w:t/>
      </w:r>
      <w:r>
        <w:rPr>
          <w:rFonts w:hint="default" w:ascii="Times New Roman" w:hAnsi="Times New Roman" w:eastAsia="SimSun" w:cs="Times New Roman"/>
          <w:sz w:val="24"/>
          <w:szCs w:val="24"/>
          <w:lang w:val="vi-VN"/>
        </w:rPr>
        <w:tab/>
        <w:t/>
      </w:r>
      <w:r>
        <w:rPr>
          <w:rFonts w:hint="default" w:ascii="Times New Roman" w:hAnsi="Times New Roman" w:eastAsia="SimSun" w:cs="Times New Roman"/>
          <w:sz w:val="24"/>
          <w:szCs w:val="24"/>
          <w:lang w:val="vi-VN"/>
        </w:rPr>
        <w:tab/>
        <w:t/>
      </w:r>
      <w:r>
        <w:rPr>
          <w:rFonts w:hint="default" w:ascii="Times New Roman" w:hAnsi="Times New Roman" w:eastAsia="SimSun" w:cs="Times New Roman"/>
          <w:sz w:val="24"/>
          <w:szCs w:val="24"/>
          <w:lang w:val="vi-VN"/>
        </w:rPr>
        <w:tab/>
      </w:r>
      <w:r>
        <w:rPr>
          <w:rFonts w:hint="default" w:ascii="Times New Roman" w:hAnsi="Times New Roman" w:eastAsia="SimSun" w:cs="Times New Roman"/>
          <w:sz w:val="24"/>
          <w:szCs w:val="24"/>
        </w:rPr>
        <w:t>bất kỳ</w:t>
      </w:r>
    </w:p>
    <w:p w14:paraId="7233ABF0">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Xóa phần tử</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Xóa phần tử ưu tiên</w:t>
      </w: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Xóa theo vị trí</w:t>
      </w:r>
    </w:p>
    <w:p w14:paraId="63973D4C">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Mục đích sử dụng</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Hàng đợi ưu tiên (Priority Queue)</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Lưu trữ và truy xuất dữ liệu</w:t>
      </w:r>
    </w:p>
    <w:p w14:paraId="444BA24D">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Độ phù hợp</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Bài toán cần ưu tiên</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Bài toán cần truy cập nhanh</w:t>
      </w:r>
    </w:p>
    <w:p w14:paraId="7972954D">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Nhận xét dễ nhớ</w:t>
      </w:r>
    </w:p>
    <w:p w14:paraId="33F0D674">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 mạnh về ưu tiên</w:t>
      </w:r>
    </w:p>
    <w:p w14:paraId="79888F23">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Array: mạnh về truy cập trực tiếp</w:t>
      </w:r>
    </w:p>
    <w:p w14:paraId="7EEC0F0B">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 không thay thế Array, mà dùng cho mục đích khác</w:t>
      </w:r>
    </w:p>
    <w:p w14:paraId="1691AF4E">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Ví dụ minh họa ngắn</w:t>
      </w:r>
    </w:p>
    <w:p w14:paraId="3FF78F46">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Dùng Heap: chọn học sinh điểm cao nhất</w:t>
      </w:r>
    </w:p>
    <w:p w14:paraId="146281E2">
      <w:pPr>
        <w:keepNext w:val="0"/>
        <w:keepLines w:val="0"/>
        <w:widowControl/>
        <w:numPr>
          <w:numId w:val="0"/>
        </w:numPr>
        <w:suppressLineNumbers w:val="0"/>
        <w:spacing w:before="0" w:beforeAutospacing="1" w:after="0" w:afterAutospacing="1" w:line="240" w:lineRule="auto"/>
        <w:ind w:right="119" w:rightChars="0"/>
        <w:jc w:val="both"/>
        <w:rPr>
          <w:rFonts w:hint="default" w:ascii="Times New Roman" w:hAnsi="Times New Roman" w:eastAsia="SimSun" w:cs="Times New Roman"/>
          <w:sz w:val="24"/>
          <w:szCs w:val="24"/>
        </w:rPr>
      </w:pPr>
    </w:p>
    <w:p w14:paraId="6CA5B975">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Dùng Array: lưu danh sách học sinh theo thứ tự nhập</w:t>
      </w:r>
    </w:p>
    <w:p w14:paraId="7AE820AB">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KẾT LUẬN</w:t>
      </w:r>
    </w:p>
    <w:p w14:paraId="337359A2">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Khi cần biết ai quan trọng nhất trước, dùng Heap</w:t>
      </w:r>
    </w:p>
    <w:p w14:paraId="611E5820">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Kh</w:t>
      </w:r>
      <w:r>
        <w:rPr>
          <w:rFonts w:hint="default" w:ascii="Times New Roman" w:hAnsi="Times New Roman" w:eastAsia="SimSun" w:cs="Times New Roman"/>
          <w:sz w:val="24"/>
          <w:szCs w:val="24"/>
          <w:lang w:val="vi-VN"/>
        </w:rPr>
        <w:t>i</w:t>
      </w:r>
      <w:r>
        <w:rPr>
          <w:rFonts w:hint="default" w:ascii="Times New Roman" w:hAnsi="Times New Roman" w:eastAsia="SimSun" w:cs="Times New Roman"/>
          <w:sz w:val="24"/>
          <w:szCs w:val="24"/>
        </w:rPr>
        <w:t xml:space="preserve"> cần lưu và truy cập dữ liệu theo vị trí, dùng Array</w:t>
      </w:r>
    </w:p>
    <w:p w14:paraId="797916D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Nếu bạn muốn, mình có thể:</w:t>
      </w:r>
    </w:p>
    <w:p w14:paraId="0C726AE1">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So sánh Heap với Stack hoặc Queue</w:t>
      </w:r>
    </w:p>
    <w:p w14:paraId="6CBF50C6">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Viết tiếp WORK Prompt 3 (ví dụ code minh họa)</w:t>
      </w:r>
    </w:p>
    <w:p w14:paraId="5954E63C">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viết ví dụ minh họa bằng code hoặc các tình huống thực tế </w:t>
      </w:r>
    </w:p>
    <w:p w14:paraId="683BC278">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Dưới đây là WORK – ví dụ minh họa cho HEAP, gồm 1 ví dụ tình huống thực tế và 1 ví dụ bằng code, trình bày dễ hiểu – dễ sao chép.</w:t>
      </w:r>
    </w:p>
    <w:p w14:paraId="4D0A100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WORK: VÍ DỤ MINH HỌA HEAP</w:t>
      </w:r>
    </w:p>
    <w:p w14:paraId="72B11E3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 Ví dụ tình huống thực tế (dễ hiểu)</w:t>
      </w:r>
    </w:p>
    <w:p w14:paraId="7D1DB351">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Tình huống: Xếp lịch làm bài tập</w:t>
      </w:r>
    </w:p>
    <w:p w14:paraId="24525D20">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Giả sử bạn có các bài tập với mức độ ưu tiên khác nhau:</w:t>
      </w:r>
    </w:p>
    <w:p w14:paraId="11C3EF25">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Bài tập</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Độ ưu tiên</w:t>
      </w:r>
    </w:p>
    <w:p w14:paraId="3ECCE5E2">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Toán5</w:t>
      </w:r>
    </w:p>
    <w:p w14:paraId="4579FCF3">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Văn2</w:t>
      </w:r>
    </w:p>
    <w:p w14:paraId="27CFB995">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Tin học4</w:t>
      </w:r>
    </w:p>
    <w:p w14:paraId="781C588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Quy tắc:</w:t>
      </w:r>
    </w:p>
    <w:p w14:paraId="7EC15A93">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Bài có độ ưu tiên cao hơn được làm trước</w:t>
      </w:r>
    </w:p>
    <w:p w14:paraId="6487FB6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Khi có bài mới, hệ thống tự sắp xếp lại</w:t>
      </w:r>
    </w:p>
    <w:p w14:paraId="5F07A46E">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Đây chính là cách Heap hoạt động:</w:t>
      </w:r>
    </w:p>
    <w:p w14:paraId="2969BB71">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Không cần sắp xếp toàn bộ danh sách</w:t>
      </w:r>
    </w:p>
    <w:p w14:paraId="48420B84">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Chỉ cần luôn biết bài quan trọng nhất</w:t>
      </w:r>
    </w:p>
    <w:p w14:paraId="049171D5">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 Ví dụ minh họa bằng code (Python – Min Heap)</w:t>
      </w:r>
    </w:p>
    <w:p w14:paraId="00DB486C">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Mục tiêu:</w:t>
      </w:r>
    </w:p>
    <w:p w14:paraId="25B1EB46">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Lấy bài có độ ưu tiên cao nhất trước</w:t>
      </w:r>
    </w:p>
    <w:p w14:paraId="48FBAD1E">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(ưu tiên lớn hơn → làm trước)</w:t>
      </w:r>
    </w:p>
    <w:p w14:paraId="77AAA96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import heapq</w:t>
      </w:r>
    </w:p>
    <w:p w14:paraId="495295B8">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Danh sách Heap (Min Heap)</w:t>
      </w:r>
    </w:p>
    <w:p w14:paraId="78AF24F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 = []</w:t>
      </w:r>
    </w:p>
    <w:p w14:paraId="7E11E262">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Thêm bài tập (đảo dấu để giả lập Max Heap)</w:t>
      </w:r>
    </w:p>
    <w:p w14:paraId="2CD3D3F9">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heapq.heappush(heap, (-5, "Toán"))</w:t>
      </w:r>
    </w:p>
    <w:p w14:paraId="0077F260">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heapq.heappush(heap, (-2, "Văn"))</w:t>
      </w:r>
    </w:p>
    <w:p w14:paraId="380B356B">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heapq.heappush(heap, (-4, "Tin học"))</w:t>
      </w:r>
    </w:p>
    <w:p w14:paraId="19642805">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Lấy bài có độ ưu tiên cao nhất</w:t>
      </w:r>
    </w:p>
    <w:p w14:paraId="4A5D6F2B">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priority, task = heapq.heappop(heap)</w:t>
      </w:r>
    </w:p>
    <w:p w14:paraId="7A79F230">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print(task)   # Toán</w:t>
      </w:r>
    </w:p>
    <w:p w14:paraId="64A9F1DA">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Giải thích:</w:t>
      </w:r>
    </w:p>
    <w:p w14:paraId="6FB133BB">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heapq trong Python mặc định là Min Heap</w:t>
      </w:r>
    </w:p>
    <w:p w14:paraId="1DA7BF50">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Đổi dấu -priority để tạo Max Heap</w:t>
      </w:r>
    </w:p>
    <w:p w14:paraId="59FA8B9B">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heappop() luôn lấy phần tử quan trọng nhất</w:t>
      </w:r>
    </w:p>
    <w:p w14:paraId="01D324BD">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 So sánh nhanh với Array trong tình huống trên</w:t>
      </w:r>
    </w:p>
    <w:p w14:paraId="64020AE5">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Nếu dùng</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Cách làm</w:t>
      </w:r>
    </w:p>
    <w:p w14:paraId="03D8EE7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Array</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Phải sắp xếp toàn bộ danh sách</w:t>
      </w:r>
    </w:p>
    <w:p w14:paraId="6E12D3D8">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Lấy bài quan trọng nhất ngay</w:t>
      </w:r>
    </w:p>
    <w:p w14:paraId="51C38D34">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Heap tiết kiệm thời gian hơn khi dữ liệu thay đổi liên tục.</w:t>
      </w:r>
    </w:p>
    <w:p w14:paraId="5E62CDC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4. Tóm tắt dễ nhớ</w:t>
      </w:r>
    </w:p>
    <w:p w14:paraId="5FC909F2">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 dùng khi có ưu tiên</w:t>
      </w:r>
    </w:p>
    <w:p w14:paraId="30E9C425">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Phần tử quan trọng luôn được xử lý trước</w:t>
      </w:r>
    </w:p>
    <w:p w14:paraId="01994CAA">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Phù hợp cho lịch làm việc, xếp hàng, thuật toán</w:t>
      </w:r>
    </w:p>
    <w:p w14:paraId="731F034C">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KẾT LUẬN</w:t>
      </w:r>
    </w:p>
    <w:p w14:paraId="1F8B038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 giống như một người quản lý thông minh,</w:t>
      </w:r>
    </w:p>
    <w:p w14:paraId="5B86761B">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luôn đưa việc quan trọng nhất lên trước.</w:t>
      </w:r>
    </w:p>
    <w:p w14:paraId="43808C15">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Nếu bạn muốn, mình có thể:</w:t>
      </w:r>
    </w:p>
    <w:p w14:paraId="61888D8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Viết thêm ví dụ C++</w:t>
      </w:r>
    </w:p>
    <w:p w14:paraId="39699070">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Hoặc chuyển WORK này sang Word / PDF để nộp bài</w:t>
      </w:r>
    </w:p>
    <w:p w14:paraId="102A17D0">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giải thích lại cho 2 đối tượnng khác nhau dành cho  người mới và sinh viên năm  3</w:t>
      </w:r>
    </w:p>
    <w:p w14:paraId="191DA8CC">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Dưới đây là WORK – giải thích lại khái niệm HEAP cho 2 đối tượng khác nhau, trình bày rõ ràng – dễ sao chép – đúng yêu cầu.</w:t>
      </w:r>
    </w:p>
    <w:p w14:paraId="6DC8B95A">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WORK: GIẢI THÍCH HEAP CHO 2 ĐỐI TƯỢNG</w:t>
      </w:r>
    </w:p>
    <w:p w14:paraId="03E9AD91">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 Giải thích Heap cho người mới học lập trình</w:t>
      </w:r>
    </w:p>
    <w:p w14:paraId="2804F488">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 là một cách lưu và sắp xếp dữ liệu theo mức độ quan trọng.</w:t>
      </w:r>
    </w:p>
    <w:p w14:paraId="360F9271">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Phần tử quan trọng nhất luôn được đưa lên đầu</w:t>
      </w:r>
    </w:p>
    <w:p w14:paraId="35A72CF9">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Khi thêm hoặc xóa dữ liệu, Heap tự sắp xếp lại</w:t>
      </w:r>
    </w:p>
    <w:p w14:paraId="61B78A06">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Người dùng không cần quan tâm cách sắp xếp bên trong</w:t>
      </w:r>
    </w:p>
    <w:p w14:paraId="141A4536">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Ví dụ:</w:t>
      </w:r>
    </w:p>
    <w:p w14:paraId="26E901AC">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Danh sách bài tập → bài gấp nhất làm trước</w:t>
      </w:r>
    </w:p>
    <w:p w14:paraId="01EBA5A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Danh sách điểm → xem điểm cao nhất trước</w:t>
      </w:r>
    </w:p>
    <w:p w14:paraId="48A9A5C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Nói đơn giản:</w:t>
      </w:r>
    </w:p>
    <w:p w14:paraId="0A9333DC">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 giúp máy tính luôn biết cái nào quan trọng nhất.</w:t>
      </w:r>
    </w:p>
    <w:p w14:paraId="74F36CEC">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 Giải thích Heap cho sinh viên năm 3 CNTT</w:t>
      </w:r>
    </w:p>
    <w:p w14:paraId="37B3F741">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 là một cây nhị phân hoàn chỉnh (Complete Binary Tree) thỏa mãn Heap Property:</w:t>
      </w:r>
    </w:p>
    <w:p w14:paraId="3EC544E3">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Min Heap: giá trị nút cha ≤ giá trị nút con</w:t>
      </w:r>
    </w:p>
    <w:p w14:paraId="3CC4BB1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Max Heap: giá trị nút cha ≥ giá trị nút con</w:t>
      </w:r>
    </w:p>
    <w:p w14:paraId="13AF603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Đặc điểm:</w:t>
      </w:r>
    </w:p>
    <w:p w14:paraId="3A73C8DC">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Thường được cài đặt bằng mảng</w:t>
      </w:r>
    </w:p>
    <w:p w14:paraId="10150B0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Chiều cao cây là O(log n)</w:t>
      </w:r>
    </w:p>
    <w:p w14:paraId="6EED0FDE">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Các thao tác chính:</w:t>
      </w:r>
    </w:p>
    <w:p w14:paraId="4B40626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Insert: O(log n)</w:t>
      </w:r>
    </w:p>
    <w:p w14:paraId="091187A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Delete (extract): O(log n)</w:t>
      </w:r>
    </w:p>
    <w:p w14:paraId="3925C5BB">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Get top (min/max): O(1)</w:t>
      </w:r>
    </w:p>
    <w:p w14:paraId="4B55C93D">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Ứng dụng:</w:t>
      </w:r>
    </w:p>
    <w:p w14:paraId="3E6C159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Priority Queue</w:t>
      </w:r>
    </w:p>
    <w:p w14:paraId="6A8589AD">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 Sort</w:t>
      </w:r>
    </w:p>
    <w:p w14:paraId="4CD2D80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Dijkstra, Prim</w:t>
      </w:r>
    </w:p>
    <w:p w14:paraId="6E935388">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Job Scheduling</w:t>
      </w:r>
    </w:p>
    <w:p w14:paraId="53C478CC">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Heap tối ưu cho bài toán ưu tiên động, nơi dữ liệu thay đổi liên tục.</w:t>
      </w:r>
    </w:p>
    <w:p w14:paraId="5FF46885">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 So sánh nhanh cách giải thích</w:t>
      </w:r>
    </w:p>
    <w:p w14:paraId="03E18B6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Tiêu chí</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Người mới</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Sinh viên năm 3</w:t>
      </w:r>
    </w:p>
    <w:p w14:paraId="2F74BDB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Ngôn ngữ</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Đơn giản</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Kỹ thuật</w:t>
      </w:r>
    </w:p>
    <w:p w14:paraId="0E327525">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Thuật ngữ</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Hạn chế</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Đầy đủ</w:t>
      </w:r>
    </w:p>
    <w:p w14:paraId="10FC6E0E">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Ví dụ</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Đời sống</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Thuật toán</w:t>
      </w:r>
    </w:p>
    <w:p w14:paraId="4A20592E">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Mục tiêu</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Hiểu khái niệm</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Hiểu &amp; triển khai</w:t>
      </w:r>
    </w:p>
    <w:p w14:paraId="35DEF90D">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KẾT LUẬN</w:t>
      </w:r>
    </w:p>
    <w:p w14:paraId="2831CA11">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Cùng là Heap, nhưng cách giải thích thay đổi tùy người học:</w:t>
      </w:r>
    </w:p>
    <w:p w14:paraId="33CA1A4D">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Người mới → hiểu ý tưởng</w:t>
      </w:r>
    </w:p>
    <w:p w14:paraId="44977EB4">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Sinh viên năm 3 → hiểu cấu trúc và độ phức tạp</w:t>
      </w:r>
    </w:p>
    <w:p w14:paraId="6825AE98">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Nếu bạn muốn, mình có thể:</w:t>
      </w:r>
    </w:p>
    <w:p w14:paraId="6970F45D">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Gom toàn bộ nội dung thành 1 bài hoàn chỉnh để nộp</w:t>
      </w:r>
    </w:p>
    <w:p w14:paraId="13679846">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Hoặc chuyển sang Graph / Trie theo cùng cấu trúc</w:t>
      </w:r>
    </w:p>
    <w:p w14:paraId="100EE4DD">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là một giảng viên giỏi bạn hãy giúp tôi giải thích khái niệm về heap , phù hợp với tôi là một lập </w:t>
      </w:r>
      <w:r>
        <w:rPr>
          <w:rFonts w:hint="default" w:ascii="Times New Roman" w:hAnsi="Times New Roman" w:eastAsia="SimSun" w:cs="Times New Roman"/>
          <w:sz w:val="24"/>
          <w:szCs w:val="24"/>
          <w:lang w:val="vi-VN"/>
        </w:rPr>
        <w:t>t</w:t>
      </w:r>
      <w:r>
        <w:rPr>
          <w:rFonts w:hint="default" w:ascii="Times New Roman" w:hAnsi="Times New Roman" w:eastAsia="SimSun" w:cs="Times New Roman"/>
          <w:sz w:val="24"/>
          <w:szCs w:val="24"/>
        </w:rPr>
        <w:t>rình viên mới .</w:t>
      </w:r>
    </w:p>
    <w:p w14:paraId="7E45FEB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Được rồi, thầy sẽ giải thích Heap cho em như một giảng viên dạy người mới học lập trình, từng bước, không dùng thuật ngữ khó, nhưng đúng bản chất.</w:t>
      </w:r>
    </w:p>
    <w:p w14:paraId="234763DC">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GIẢI THÍCH HEAP – DÀNH CHO LẬP TRÌNH VIÊN MỚI</w:t>
      </w:r>
    </w:p>
    <w:p w14:paraId="3D67632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 Bài toán thực tế trước khi nói đến Heap</w:t>
      </w:r>
    </w:p>
    <w:p w14:paraId="03FE9A01">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Giả sử em có một danh sách công việc:</w:t>
      </w:r>
    </w:p>
    <w:p w14:paraId="2DBCCF40">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Làm bài Toán (rất gấp)</w:t>
      </w:r>
    </w:p>
    <w:p w14:paraId="638C272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Làm bài Tin (gấp)</w:t>
      </w:r>
    </w:p>
    <w:p w14:paraId="103CF60E">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Xem phim (không gấp)</w:t>
      </w:r>
    </w:p>
    <w:p w14:paraId="6684F93B">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Câu hỏi:</w:t>
      </w:r>
    </w:p>
    <w:p w14:paraId="50CFC536">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Em sẽ làm việc nào trước tiên?</w:t>
      </w:r>
    </w:p>
    <w:p w14:paraId="0638D3C2">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Chắc chắn là việc gấp nhất.</w:t>
      </w:r>
    </w:p>
    <w:p w14:paraId="74808663">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Vấn đề là:</w:t>
      </w:r>
    </w:p>
    <w:p w14:paraId="01DD6B13">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Danh sách công việc luôn thay đổi</w:t>
      </w:r>
    </w:p>
    <w:p w14:paraId="1156C52C">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Có việc mới xuất hiện</w:t>
      </w:r>
    </w:p>
    <w:p w14:paraId="67CCE63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Không thể mỗi lần lại sắp xếp toàn bộ danh sách</w:t>
      </w:r>
    </w:p>
    <w:p w14:paraId="3E48EF0E">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Heap ra đời để giải quyết đúng vấn đề này.</w:t>
      </w:r>
    </w:p>
    <w:p w14:paraId="757E832D">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 Heap là gì? (định nghĩa dễ hiểu)</w:t>
      </w:r>
    </w:p>
    <w:p w14:paraId="4619D0A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 là một cấu trúc dữ liệu giúp ta luôn lấy được phần tử quan trọng nhất nhanh nhất.</w:t>
      </w:r>
    </w:p>
    <w:p w14:paraId="5FF9BF19">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Quan trọng = lớn nhất hoặc nhỏ nhất (tùy bài toán)</w:t>
      </w:r>
    </w:p>
    <w:p w14:paraId="563DDE9C">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Không cần sắp xếp toàn bộ dữ liệu</w:t>
      </w:r>
    </w:p>
    <w:p w14:paraId="5AF8E918">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Máy tính tự duy trì thứ tự ưu tiên</w:t>
      </w:r>
    </w:p>
    <w:p w14:paraId="151575F8">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Ghi nhớ câu này:</w:t>
      </w:r>
    </w:p>
    <w:p w14:paraId="73E20AA4">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 không sắp xếp tất cả,</w:t>
      </w:r>
    </w:p>
    <w:p w14:paraId="40899A49">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 chỉ đảm bảo phần tử quan trọng nhất ở trên cùng.</w:t>
      </w:r>
    </w:p>
    <w:p w14:paraId="667BCD4E">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 Hai loại Heap cơ bản</w:t>
      </w:r>
    </w:p>
    <w:p w14:paraId="34952615">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Min Heap</w:t>
      </w:r>
    </w:p>
    <w:p w14:paraId="244093BB">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Phần tử nhỏ nhất luôn ở trên cùng</w:t>
      </w:r>
    </w:p>
    <w:p w14:paraId="6BF19BCA">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Dùng khi cần lấy giá trị nhỏ nhất</w:t>
      </w:r>
    </w:p>
    <w:p w14:paraId="7D8FC504">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Ví dụ:</w:t>
      </w:r>
    </w:p>
    <w:p w14:paraId="62F3E74B">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Điểm thấp nhất</w:t>
      </w:r>
    </w:p>
    <w:p w14:paraId="3BB2C329">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Giá tiền rẻ nhất</w:t>
      </w:r>
    </w:p>
    <w:p w14:paraId="5FEC4004">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Max Heap</w:t>
      </w:r>
    </w:p>
    <w:p w14:paraId="487234A0">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Phần tử lớn nhất luôn ở trên cùng</w:t>
      </w:r>
    </w:p>
    <w:p w14:paraId="30A78AE9">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Dùng khi cần lấy giá trị lớn nhất</w:t>
      </w:r>
    </w:p>
    <w:p w14:paraId="00D0E734">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Ví dụ:</w:t>
      </w:r>
    </w:p>
    <w:p w14:paraId="109628A0">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Điểm cao nhất</w:t>
      </w:r>
    </w:p>
    <w:p w14:paraId="51A7607D">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Công việc quan trọng nhất</w:t>
      </w:r>
    </w:p>
    <w:p w14:paraId="10A43030">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4. Heap hoạt động như thế nào? (không cần nhớ cây)</w:t>
      </w:r>
    </w:p>
    <w:p w14:paraId="3365B52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Em không cần nhớ cây nhị phân lúc này.</w:t>
      </w:r>
    </w:p>
    <w:p w14:paraId="77A3CE4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Chỉ cần hiểu:</w:t>
      </w:r>
    </w:p>
    <w:p w14:paraId="4F5381A2">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Khi thêm dữ liệu, Heap tự điều chỉnh</w:t>
      </w:r>
    </w:p>
    <w:p w14:paraId="73FC1AE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Khi lấy dữ liệu, Heap vẫn tự điều chỉnh</w:t>
      </w:r>
    </w:p>
    <w:p w14:paraId="7550F8FC">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Em chỉ cần dùng, không cần sắp xếp thủ công</w:t>
      </w:r>
    </w:p>
    <w:p w14:paraId="7C3A917E">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Giống như một cái máy “biết xếp”.</w:t>
      </w:r>
    </w:p>
    <w:p w14:paraId="366DC57E">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5. Tại sao Heap nhanh?</w:t>
      </w:r>
    </w:p>
    <w:p w14:paraId="012848B3">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Mỗi lần thêm hoặc xóa:</w:t>
      </w:r>
    </w:p>
    <w:p w14:paraId="2BB1A9C0">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Không duyệt hết dữ liệu</w:t>
      </w:r>
    </w:p>
    <w:p w14:paraId="2DF682A1">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Chỉ điều chỉnh một phần nhỏ</w:t>
      </w:r>
    </w:p>
    <w:p w14:paraId="13068570">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Vì vậy Heap rất nhanh khi:</w:t>
      </w:r>
    </w:p>
    <w:p w14:paraId="742FCBD1">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Dữ liệu nhiều</w:t>
      </w:r>
    </w:p>
    <w:p w14:paraId="17B51EDE">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Thứ tự ưu tiên thay đổi liên tục</w:t>
      </w:r>
    </w:p>
    <w:p w14:paraId="24F1C2CD">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6. So sánh nhanh để dễ hiểu</w:t>
      </w:r>
    </w:p>
    <w:p w14:paraId="79DD838A">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Nếu dùng</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Em phải làm gì</w:t>
      </w:r>
    </w:p>
    <w:p w14:paraId="532DB51D">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Array</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Tự sắp xếp lại toàn bộ</w:t>
      </w:r>
    </w:p>
    <w:p w14:paraId="369E41E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Chỉ việc lấy phần tử đầu</w:t>
      </w:r>
    </w:p>
    <w:p w14:paraId="1792B055">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Heap giúp đỡ việc cho lập trình viên.</w:t>
      </w:r>
    </w:p>
    <w:p w14:paraId="76D9E74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7. Khi nào em nên dùng Heap?</w:t>
      </w:r>
    </w:p>
    <w:p w14:paraId="52B0CE9D">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Khi cần:</w:t>
      </w:r>
    </w:p>
    <w:p w14:paraId="22318108">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Lấy</w:t>
      </w: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phần tử lớn nhất / nhỏ nhất liên tục</w:t>
      </w:r>
    </w:p>
    <w:p w14:paraId="4EF540A5">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Quản lý ưu tiên</w:t>
      </w:r>
    </w:p>
    <w:p w14:paraId="7B273C7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Làm thuật toán (sau này)</w:t>
      </w:r>
    </w:p>
    <w:p w14:paraId="2F382F5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Không cần dùng Heap khi:</w:t>
      </w:r>
    </w:p>
    <w:p w14:paraId="14787450">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Chỉ lưu và đọc dữ liệu bình thường</w:t>
      </w:r>
    </w:p>
    <w:p w14:paraId="5D17EA04">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Cần truy cập theo vị trí</w:t>
      </w:r>
    </w:p>
    <w:p w14:paraId="217A0569">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8. Kết luận (rất quan trọng)</w:t>
      </w:r>
    </w:p>
    <w:p w14:paraId="63713676">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 là công cụ giúp lập trình viên</w:t>
      </w:r>
    </w:p>
    <w:p w14:paraId="0695B93C">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xử lý dữ liệu theo mức độ quan trọng một cách thông minh và nhanh chóng.</w:t>
      </w:r>
    </w:p>
    <w:p w14:paraId="09F61F68">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Nếu em nhớ được 1 câu duy nhất, hãy nhớ câu này.</w:t>
      </w:r>
    </w:p>
    <w:p w14:paraId="4FB65F5C">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Nếu em muốn, thầy có thể:</w:t>
      </w:r>
    </w:p>
    <w:p w14:paraId="79526654">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Dạy Heap bằng hình vẽ từng bước</w:t>
      </w:r>
    </w:p>
    <w:p w14:paraId="294D25BB">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Hoặc viết code Heap từ số 0 cho người mới (C++ / Python)</w:t>
      </w:r>
    </w:p>
    <w:p w14:paraId="0F53B402">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từ dữ liệu bạn đã cho hãy so sánh khái niệm này với một khái niệm liên quan khác và trình bày nó theo dạng bảng </w:t>
      </w:r>
    </w:p>
    <w:p w14:paraId="3DDFDEBA">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Dựa trên phần giải thích trước, thầy sẽ so sánh HEAP với một khái niệm liên quan và rất hay bị nhầm lẫn: QUEUE (Hàng đợi).</w:t>
      </w:r>
    </w:p>
    <w:p w14:paraId="5BB05625">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Bảng dưới đây được trình bày đúng chuẩn cho người mới học, dễ đọc – dễ nhớ.</w:t>
      </w:r>
    </w:p>
    <w:p w14:paraId="434980AA">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BẢNG SO SÁNH HEAP VÀ QUEUE</w:t>
      </w:r>
    </w:p>
    <w:p w14:paraId="68C7E811">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Tiêu chí</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Heap</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Queue</w:t>
      </w:r>
    </w:p>
    <w:p w14:paraId="78D29448">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Khái niệm</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Cấu trúc dữ liệu xử lý theo mức độ ưu tiên</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Cấu trúc dữ liệu xử lý theo thứ tự vào trước – ra trước</w:t>
      </w:r>
    </w:p>
    <w:p w14:paraId="5C68957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Quy tắc lấy dữ liệu</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Lấy phần tử quan trọng nhất</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Lấy phần tử vào sớm nhất</w:t>
      </w:r>
    </w:p>
    <w:p w14:paraId="51AA8AF5">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Thứ tự xử lý</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Không phụ thuộc thời điểm thêm</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Phụ thuộc thời điểm thêm</w:t>
      </w:r>
    </w:p>
    <w:p w14:paraId="1E9DB845">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Phần tử đặc biệt</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Max / Min luôn ở đầu</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Phần tử đầu hàng</w:t>
      </w:r>
    </w:p>
    <w:p w14:paraId="783D01BA">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Cách hoạt động</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Tự sắp xếp lại khi thêm/xóa</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Không sắp xếp</w:t>
      </w:r>
    </w:p>
    <w:p w14:paraId="706DF2AA">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Mức độ phức tạp</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Phức tạp hơn</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Đơn giản</w:t>
      </w:r>
    </w:p>
    <w:p w14:paraId="6AEC7A48">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Trường hợp sử dụng</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Ưu tiên, thuật toán</w:t>
      </w:r>
      <w:r>
        <w:rPr>
          <w:rFonts w:hint="default" w:ascii="Times New Roman" w:hAnsi="Times New Roman" w:eastAsia="SimSun" w:cs="Times New Roman"/>
          <w:sz w:val="24"/>
          <w:szCs w:val="24"/>
        </w:rPr>
        <w:tab/>
      </w:r>
      <w:r>
        <w:rPr>
          <w:rFonts w:hint="default" w:ascii="Times New Roman" w:hAnsi="Times New Roman" w:eastAsia="SimSun" w:cs="Times New Roman"/>
          <w:sz w:val="24"/>
          <w:szCs w:val="24"/>
        </w:rPr>
        <w:t>Xếp hàng, xử lý tuần tự</w:t>
      </w:r>
    </w:p>
    <w:p w14:paraId="0988CC1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Ví dụ thực tế để phân biệt</w:t>
      </w:r>
    </w:p>
    <w:p w14:paraId="17F48BA2">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Queue (xếp hàng thông thường)</w:t>
      </w:r>
    </w:p>
    <w:p w14:paraId="3DE1E3A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Ai đến trước → phục vụ trước</w:t>
      </w:r>
    </w:p>
    <w:p w14:paraId="1ECFA6B5">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Không quan tâm ai quan trọng hơn</w:t>
      </w:r>
    </w:p>
    <w:p w14:paraId="272ECC6A">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Ví dụ:</w:t>
      </w:r>
    </w:p>
    <w:p w14:paraId="724AC863">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Xếp hàng mua vé</w:t>
      </w:r>
    </w:p>
    <w:p w14:paraId="4722788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 tài liệu theo thứ tự gửi</w:t>
      </w:r>
    </w:p>
    <w:p w14:paraId="41A21501">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Heap (xếp hàng theo ưu tiên)</w:t>
      </w:r>
    </w:p>
    <w:p w14:paraId="73159C58">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Người quan trọng hơn được phục vụ trước</w:t>
      </w:r>
    </w:p>
    <w:p w14:paraId="07EC910B">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Thứ tự đến không quan trọng</w:t>
      </w:r>
    </w:p>
    <w:p w14:paraId="0473D1D3">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Ví dụ:</w:t>
      </w:r>
    </w:p>
    <w:p w14:paraId="7916EE04">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Cấp cứu bệnh viện</w:t>
      </w:r>
    </w:p>
    <w:p w14:paraId="4583DC09">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Công việc gấp xử lý trước</w:t>
      </w:r>
    </w:p>
    <w:p w14:paraId="0B21F29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Cách nhớ nhanh (rất quan trọng)</w:t>
      </w:r>
    </w:p>
    <w:p w14:paraId="79DA3806">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Queue hỏi: “Ai đến trước?”</w:t>
      </w:r>
    </w:p>
    <w:p w14:paraId="5A2B6288">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 hỏi: “Ai quan trọng hơn?”</w:t>
      </w:r>
    </w:p>
    <w:p w14:paraId="61E72A98">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KẾT LUẬN</w:t>
      </w:r>
    </w:p>
    <w:p w14:paraId="404DC42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Dùng Queue khi cần xử lý tuần tự</w:t>
      </w:r>
    </w:p>
    <w:p w14:paraId="0A02B83D">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Dùng Heap khi cần xử lý theo ưu tiên</w:t>
      </w:r>
    </w:p>
    <w:p w14:paraId="0EA25A68">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 là phiên bản nâng cao của hàng đợi (Priority Queue)</w:t>
      </w:r>
    </w:p>
    <w:p w14:paraId="09FC1249">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Nếu em muốn, thầy có thể:</w:t>
      </w:r>
    </w:p>
    <w:p w14:paraId="3B1BA428">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So sánh Heap với Stack</w:t>
      </w:r>
    </w:p>
    <w:p w14:paraId="750B0BC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Hoặc vẽ sơ đồ trực quan Heap vs Queue để nhớ lâu</w:t>
      </w:r>
    </w:p>
    <w:p w14:paraId="0E03C34B">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bạn hãy viết ví dụ minh họa về khái niệm này thông qua đoạn code cho người mới dễ hiểu </w:t>
      </w:r>
    </w:p>
    <w:p w14:paraId="3D14DEE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Rất tốt 👍</w:t>
      </w:r>
    </w:p>
    <w:p w14:paraId="7D5086E8">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Thầy sẽ viết ví dụ minh họa HEAP bằng code, cực kỳ đơn giản, giải thích từng dòng, đúng mức cho lập trình viên mới.</w:t>
      </w:r>
    </w:p>
    <w:p w14:paraId="0555CFC2">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Thầy chọn Python vì cú pháp dễ đọc nhất cho người mới.</w:t>
      </w:r>
    </w:p>
    <w:p w14:paraId="7084481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VÍ DỤ CODE HEAP – DÀNH CHO NGƯỜI MỚI</w:t>
      </w:r>
    </w:p>
    <w:p w14:paraId="75FA7A34">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Bài toán đơn giản</w:t>
      </w:r>
    </w:p>
    <w:p w14:paraId="752692C4">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Ta có các công việc với độ ưu tiên khác nhau.</w:t>
      </w:r>
    </w:p>
    <w:p w14:paraId="545EA0FD">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Công việc quan trọng hơn phải được xử lý trước.</w:t>
      </w:r>
    </w:p>
    <w:p w14:paraId="422D34D9">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Code minh họa (Max Heap)</w:t>
      </w:r>
    </w:p>
    <w:p w14:paraId="1377A4F0">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import heapq   # Thư viện hỗ trợ Heap</w:t>
      </w:r>
    </w:p>
    <w:p w14:paraId="08D5170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Tạo một heap rỗng</w:t>
      </w:r>
    </w:p>
    <w:p w14:paraId="6A5A5DE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 = []</w:t>
      </w:r>
    </w:p>
    <w:p w14:paraId="7C429CC8">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Thêm công việc (độ ưu tiên, tên công việc)</w:t>
      </w:r>
    </w:p>
    <w:p w14:paraId="13C623CC">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Python là Min Heap nên ta đảo dấu (-)</w:t>
      </w:r>
    </w:p>
    <w:p w14:paraId="3C347C9D">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heapq.heappush(heap, (-3, "Làm bài Toán"))</w:t>
      </w:r>
    </w:p>
    <w:p w14:paraId="2667ED59">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heapq.heappush(heap, (-1, "Xem phim"))</w:t>
      </w:r>
    </w:p>
    <w:p w14:paraId="12A88E8B">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heapq.heappush(heap, (-2, "Làm bài Tin"))</w:t>
      </w:r>
    </w:p>
    <w:p w14:paraId="078B3D44">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Lấy công việc quan trọng nhất</w:t>
      </w:r>
    </w:p>
    <w:p w14:paraId="20DCB2E6">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priority, task = heapq.heappop(heap)</w:t>
      </w:r>
    </w:p>
    <w:p w14:paraId="380C2516">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print(task)</w:t>
      </w:r>
    </w:p>
    <w:p w14:paraId="2EA0EE5D">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Giải thích từng bước (rất quan trọng)</w:t>
      </w:r>
    </w:p>
    <w:p w14:paraId="02357E3A">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 import heapq</w:t>
      </w:r>
    </w:p>
    <w:p w14:paraId="30A963E5">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Python không cần viết Heap từ đầu</w:t>
      </w:r>
    </w:p>
    <w:p w14:paraId="5136576C">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heapq giúp ta dùng Heap dễ dàng</w:t>
      </w:r>
    </w:p>
    <w:p w14:paraId="011E1161">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 heap = []</w:t>
      </w:r>
    </w:p>
    <w:p w14:paraId="3E3171A2">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 thực chất là một list</w:t>
      </w:r>
    </w:p>
    <w:p w14:paraId="6E634E2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Nhưng nó được quản lý theo quy tắc Heap</w:t>
      </w:r>
    </w:p>
    <w:p w14:paraId="40D2D4C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 heappush(heap, (-3, "Làm bài Toán"))</w:t>
      </w:r>
    </w:p>
    <w:p w14:paraId="5C29863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 là độ ưu tiên</w:t>
      </w:r>
    </w:p>
    <w:p w14:paraId="284DBC43">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Dấu - dùng để giả lập Max Heap</w:t>
      </w:r>
    </w:p>
    <w:p w14:paraId="4FBED24B">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 tự động sắp xếp, ta không cần làm gì thêm</w:t>
      </w:r>
    </w:p>
    <w:p w14:paraId="1F4E2A1A">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4️⃣ heappop(heap)</w:t>
      </w:r>
    </w:p>
    <w:p w14:paraId="7C21B231">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Lấy ra công việc quan trọng nhất</w:t>
      </w:r>
    </w:p>
    <w:p w14:paraId="1E2C9250">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 tự điều chỉnh lại sau khi lấy</w:t>
      </w:r>
    </w:p>
    <w:p w14:paraId="16433179">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Kết quả chạy chương trình</w:t>
      </w:r>
    </w:p>
    <w:p w14:paraId="5964487B">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Làm bài Toán</w:t>
      </w:r>
    </w:p>
    <w:p w14:paraId="2BFB0FB2">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Vì độ ưu tiên cao nhất (3)</w:t>
      </w:r>
    </w:p>
    <w:p w14:paraId="36428B1C">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So sánh nhanh nếu KHÔNG dùng Heap</w:t>
      </w:r>
    </w:p>
    <w:p w14:paraId="3CC0448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Nếu dùng list thường:</w:t>
      </w:r>
    </w:p>
    <w:p w14:paraId="3B3E01B1">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Phải duyệt toàn bộ danh sách</w:t>
      </w:r>
    </w:p>
    <w:p w14:paraId="653A8922">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Phải tự tìm phần tử quan trọng nhất</w:t>
      </w:r>
    </w:p>
    <w:p w14:paraId="3FB2E7DD">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Heap giúp đỡ việc cho lập trình viên mới.</w:t>
      </w:r>
    </w:p>
    <w:p w14:paraId="5030D19D">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Cách nhớ Heap cho người mới</w:t>
      </w:r>
    </w:p>
    <w:p w14:paraId="5133B40A">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 giống như một “trợ lý thông minh”</w:t>
      </w:r>
    </w:p>
    <w:p w14:paraId="5E8EBC9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luôn đưa việc quan trọng nhất lên trước.</w:t>
      </w:r>
    </w:p>
    <w:p w14:paraId="3847B984">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TÓM TẮT</w:t>
      </w:r>
    </w:p>
    <w:p w14:paraId="4AAC1F66">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 dùng khi có ưu tiên</w:t>
      </w:r>
    </w:p>
    <w:p w14:paraId="4084726A">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Không cần sắp xếp thủ công</w:t>
      </w:r>
    </w:p>
    <w:p w14:paraId="38752D9C">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Rất phù hợp cho:</w:t>
      </w:r>
    </w:p>
    <w:p w14:paraId="65CB202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Công việc</w:t>
      </w:r>
    </w:p>
    <w:p w14:paraId="217FEC3A">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Thuật toán</w:t>
      </w:r>
    </w:p>
    <w:p w14:paraId="01494123">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Lập trình thực tế</w:t>
      </w:r>
    </w:p>
    <w:p w14:paraId="1DDCE5CB">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Nếu em muốn, thầy có thể:</w:t>
      </w:r>
    </w:p>
    <w:p w14:paraId="63FEE5A8">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Viết Heap bằng C++ cho người mới</w:t>
      </w:r>
    </w:p>
    <w:p w14:paraId="4D5B77D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Hoặc vẽ hình minh họa Heap từng bước để em nhớ lâu</w:t>
      </w:r>
    </w:p>
    <w:p w14:paraId="4E6B66AE">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bây giờ bạn sẽ giải thích lại khái niệmn này cho 2 người khác nhau thứ nhất là với một người đã có 3 năm kinh ghiệm và thứ 2 là với một người mới học </w:t>
      </w:r>
    </w:p>
    <w:p w14:paraId="02B6FAF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Rất tốt 👍</w:t>
      </w:r>
    </w:p>
    <w:p w14:paraId="160FEE51">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Bây giờ thầy sẽ giải thích lại khái niệm HEAP cho 2 đối tượng khác nhau, cùng một kiến thức nhưng cách nói – độ sâu – trọng tâm hoàn toàn khác nhau. Đây chính là điều một giảng viên giỏi cần làm.</w:t>
      </w:r>
    </w:p>
    <w:p w14:paraId="4F4B3FC2">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GIẢI THÍCH HEAP CHO 2 ĐỐI TƯỢNG KHÁC NHAU</w:t>
      </w:r>
    </w:p>
    <w:p w14:paraId="1BC7E729">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 Giải thích Heap cho người đã có ~3 năm kinh nghiệm lập trình</w:t>
      </w:r>
    </w:p>
    <w:p w14:paraId="0911A8ED">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 là một cấu trúc dữ liệu dựa trên cây nhị phân hoàn chỉnh, thỏa mãn heap property:</w:t>
      </w:r>
    </w:p>
    <w:p w14:paraId="61382A8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Min-Heap: parent ≤ children</w:t>
      </w:r>
    </w:p>
    <w:p w14:paraId="1A4747AA">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Max-Heap: parent ≥ children</w:t>
      </w:r>
    </w:p>
    <w:p w14:paraId="6D08DC89">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Đặc điểm kỹ thuật</w:t>
      </w:r>
    </w:p>
    <w:p w14:paraId="6574671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Được cài đặt hiệu quả bằng array</w:t>
      </w:r>
    </w:p>
    <w:p w14:paraId="520B1FF2">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Chiều cao cây: O(log n)</w:t>
      </w:r>
    </w:p>
    <w:p w14:paraId="6E5C9E83">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Các phép toán:</w:t>
      </w:r>
    </w:p>
    <w:p w14:paraId="78AFA4B5">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insert: O(log n)</w:t>
      </w:r>
    </w:p>
    <w:p w14:paraId="48B1072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extract-min / extract-max: O(log n)</w:t>
      </w:r>
    </w:p>
    <w:p w14:paraId="7E155906">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peek: O(1)</w:t>
      </w:r>
    </w:p>
    <w:p w14:paraId="6D8EE36E">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Lý do dùng Heap</w:t>
      </w:r>
    </w:p>
    <w:p w14:paraId="4F3C9F2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Tối ưu cho priority queue</w:t>
      </w:r>
    </w:p>
    <w:p w14:paraId="3FFC43CB">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Hiệu quả khi dữ liệu thay đổi động</w:t>
      </w:r>
    </w:p>
    <w:p w14:paraId="2B9461F8">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Được dùng rộng rãi trong:</w:t>
      </w:r>
    </w:p>
    <w:p w14:paraId="7EB963E3">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Dijkstra, Prim</w:t>
      </w:r>
    </w:p>
    <w:p w14:paraId="53C283C6">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Event-driven systems</w:t>
      </w:r>
    </w:p>
    <w:p w14:paraId="5587D69B">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Job scheduling</w:t>
      </w:r>
    </w:p>
    <w:p w14:paraId="2BE7ADE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 Sort (in-place, không ổn định)</w:t>
      </w:r>
    </w:p>
    <w:p w14:paraId="562CFAF3">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Với người có kinh nghiệm, Heap là công cụ nền tảng cho các thuật toán tối ưu và hệ thống thực tế.</w:t>
      </w:r>
    </w:p>
    <w:p w14:paraId="255B99DD">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 Giải thích Heap cho người mới học lập trình</w:t>
      </w:r>
    </w:p>
    <w:p w14:paraId="005811A2">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Heap là một cách lưu dữ liệu sao cho phần tử quan trọng nhất luôn được lấy ra trước.</w:t>
      </w:r>
    </w:p>
    <w:p w14:paraId="39D91E52">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rPr>
        <w:t>Không cần sắp xếp toàn bộ dữ liệu</w:t>
      </w:r>
    </w:p>
    <w:p w14:paraId="3478827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Máy tính tự lo việc sắp xếp</w:t>
      </w:r>
    </w:p>
    <w:p w14:paraId="3BB72897">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w:t>
      </w:r>
      <w:r>
        <w:rPr>
          <w:rFonts w:hint="default" w:ascii="Times New Roman" w:hAnsi="Times New Roman" w:eastAsia="SimSun" w:cs="Times New Roman"/>
          <w:sz w:val="24"/>
          <w:szCs w:val="24"/>
          <w:lang w:val="vi-VN"/>
        </w:rPr>
        <w:t>m</w:t>
      </w:r>
      <w:r>
        <w:rPr>
          <w:rFonts w:hint="default" w:ascii="Times New Roman" w:hAnsi="Times New Roman" w:eastAsia="SimSun" w:cs="Times New Roman"/>
          <w:sz w:val="24"/>
          <w:szCs w:val="24"/>
        </w:rPr>
        <w:t xml:space="preserve"> chỉ cần:</w:t>
      </w:r>
    </w:p>
    <w:p w14:paraId="5C9173D1">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Thêm dữ liệu</w:t>
      </w:r>
    </w:p>
    <w:p w14:paraId="74EBBF6F">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Lấy dữ liệu quan trọng nhất</w:t>
      </w:r>
    </w:p>
    <w:p w14:paraId="0B7A4106">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Ví dụ dễ hiểu:</w:t>
      </w:r>
    </w:p>
    <w:p w14:paraId="5310CF08">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Việc gấp làm trước</w:t>
      </w:r>
    </w:p>
    <w:p w14:paraId="6E1C23C1">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Điểm cao xem trước</w:t>
      </w:r>
    </w:p>
    <w:p w14:paraId="23669348">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Nói ngắn gọn:</w:t>
      </w:r>
    </w:p>
    <w:p w14:paraId="214D9CF5">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Heap giúp máy tính luôn biết cái nào quan trọng nhất.</w:t>
      </w:r>
    </w:p>
    <w:p w14:paraId="67E0B106">
      <w:pPr>
        <w:keepNext w:val="0"/>
        <w:keepLines w:val="0"/>
        <w:widowControl/>
        <w:numPr>
          <w:numId w:val="0"/>
        </w:numPr>
        <w:suppressLineNumbers w:val="0"/>
        <w:spacing w:before="0" w:beforeAutospacing="1" w:after="0" w:afterAutospacing="1" w:line="240" w:lineRule="auto"/>
        <w:ind w:right="119" w:rightChars="0"/>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Bài 9:</w:t>
      </w:r>
    </w:p>
    <w:p w14:paraId="7376BDA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là một người có kiến thức sâu rộng về sinh học bạn hãy “Hãy giải thích quá trình quang hợp của cây xanh theo từng bước chi tiết, giống như một chuỗi gọi hàm (step-by-step). Minh họa bằng sơ đồ ASCII thể hiện ánh sáng → diệp lục → phản ứng tạo năng lượng → tạo đường (glucose).” cho một người mới tìm hiểu </w:t>
      </w:r>
    </w:p>
    <w:p w14:paraId="1CF32274">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Rất hay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Bây giờ thầy sẽ </w:t>
      </w:r>
      <w:r>
        <w:rPr>
          <w:rStyle w:val="92"/>
          <w:rFonts w:hint="default" w:ascii="Times New Roman" w:hAnsi="Times New Roman" w:cs="Times New Roman"/>
          <w:sz w:val="24"/>
          <w:szCs w:val="24"/>
        </w:rPr>
        <w:t>giải thích quá trình quang hợp của cây xanh</w:t>
      </w:r>
      <w:r>
        <w:rPr>
          <w:rFonts w:hint="default" w:ascii="Times New Roman" w:hAnsi="Times New Roman" w:cs="Times New Roman"/>
          <w:sz w:val="24"/>
          <w:szCs w:val="24"/>
        </w:rPr>
        <w:t xml:space="preserve"> cho </w:t>
      </w:r>
      <w:r>
        <w:rPr>
          <w:rStyle w:val="92"/>
          <w:rFonts w:hint="default" w:ascii="Times New Roman" w:hAnsi="Times New Roman" w:cs="Times New Roman"/>
          <w:sz w:val="24"/>
          <w:szCs w:val="24"/>
        </w:rPr>
        <w:t>người mới tìm hiểu</w:t>
      </w:r>
      <w:r>
        <w:rPr>
          <w:rFonts w:hint="default" w:ascii="Times New Roman" w:hAnsi="Times New Roman" w:cs="Times New Roman"/>
          <w:sz w:val="24"/>
          <w:szCs w:val="24"/>
        </w:rPr>
        <w:t xml:space="preserve">, nhưng theo </w:t>
      </w:r>
      <w:r>
        <w:rPr>
          <w:rStyle w:val="92"/>
          <w:rFonts w:hint="default" w:ascii="Times New Roman" w:hAnsi="Times New Roman" w:cs="Times New Roman"/>
          <w:sz w:val="24"/>
          <w:szCs w:val="24"/>
        </w:rPr>
        <w:t>tư duy lập trình</w:t>
      </w:r>
      <w:r>
        <w:rPr>
          <w:rFonts w:hint="default" w:ascii="Times New Roman" w:hAnsi="Times New Roman" w:cs="Times New Roman"/>
          <w:sz w:val="24"/>
          <w:szCs w:val="24"/>
        </w:rPr>
        <w:t xml:space="preserve">: </w:t>
      </w:r>
      <w:r>
        <w:rPr>
          <w:rStyle w:val="31"/>
          <w:rFonts w:hint="default" w:ascii="Times New Roman" w:hAnsi="Times New Roman" w:cs="Times New Roman"/>
          <w:sz w:val="24"/>
          <w:szCs w:val="24"/>
        </w:rPr>
        <w:t>từng bước – giống như một chuỗi gọi hàm (step-by-step)</w:t>
      </w:r>
      <w:r>
        <w:rPr>
          <w:rFonts w:hint="default" w:ascii="Times New Roman" w:hAnsi="Times New Roman" w:cs="Times New Roman"/>
          <w:sz w:val="24"/>
          <w:szCs w:val="24"/>
        </w:rPr>
        <w:t xml:space="preserve">, kèm </w:t>
      </w:r>
      <w:r>
        <w:rPr>
          <w:rStyle w:val="92"/>
          <w:rFonts w:hint="default" w:ascii="Times New Roman" w:hAnsi="Times New Roman" w:cs="Times New Roman"/>
          <w:sz w:val="24"/>
          <w:szCs w:val="24"/>
        </w:rPr>
        <w:t>sơ đồ ASCII dễ nhìn – dễ nhớ</w:t>
      </w:r>
      <w:r>
        <w:rPr>
          <w:rFonts w:hint="default" w:ascii="Times New Roman" w:hAnsi="Times New Roman" w:cs="Times New Roman"/>
          <w:sz w:val="24"/>
          <w:szCs w:val="24"/>
        </w:rPr>
        <w:t>.</w:t>
      </w:r>
    </w:p>
    <w:p w14:paraId="24380642">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75E0FADD">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QUANG HỢP – GIẢI THÍCH THEO KIỂU “CHUỖI GỌI HÀM”</w:t>
      </w:r>
    </w:p>
    <w:p w14:paraId="7740CD3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Mục tiêu của quang hợp</w:t>
      </w:r>
    </w:p>
    <w:p w14:paraId="0FE51F97">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Cây dùng </w:t>
      </w:r>
      <w:r>
        <w:rPr>
          <w:rStyle w:val="92"/>
          <w:rFonts w:hint="default" w:ascii="Times New Roman" w:hAnsi="Times New Roman" w:cs="Times New Roman"/>
          <w:sz w:val="24"/>
          <w:szCs w:val="24"/>
        </w:rPr>
        <w:t>ánh sáng Mặt Trời</w:t>
      </w:r>
      <w:r>
        <w:rPr>
          <w:rFonts w:hint="default" w:ascii="Times New Roman" w:hAnsi="Times New Roman" w:cs="Times New Roman"/>
          <w:sz w:val="24"/>
          <w:szCs w:val="24"/>
        </w:rPr>
        <w:t xml:space="preserve"> để:</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Style w:val="92"/>
          <w:rFonts w:hint="default" w:ascii="Times New Roman" w:hAnsi="Times New Roman" w:cs="Times New Roman"/>
          <w:sz w:val="24"/>
          <w:szCs w:val="24"/>
        </w:rPr>
        <w:t>Tạo ra đường (glucose)</w:t>
      </w:r>
      <w:r>
        <w:rPr>
          <w:rFonts w:hint="default" w:ascii="Times New Roman" w:hAnsi="Times New Roman" w:cs="Times New Roman"/>
          <w:sz w:val="24"/>
          <w:szCs w:val="24"/>
        </w:rPr>
        <w:t xml:space="preserve"> – thức ăn cho cây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Đồng thời </w:t>
      </w:r>
      <w:r>
        <w:rPr>
          <w:rStyle w:val="92"/>
          <w:rFonts w:hint="default" w:ascii="Times New Roman" w:hAnsi="Times New Roman" w:cs="Times New Roman"/>
          <w:sz w:val="24"/>
          <w:szCs w:val="24"/>
        </w:rPr>
        <w:t>giải phóng oxy</w:t>
      </w:r>
      <w:r>
        <w:rPr>
          <w:rFonts w:hint="default" w:ascii="Times New Roman" w:hAnsi="Times New Roman" w:cs="Times New Roman"/>
          <w:sz w:val="24"/>
          <w:szCs w:val="24"/>
        </w:rPr>
        <w:t xml:space="preserve"> cho môi trường</w:t>
      </w:r>
    </w:p>
    <w:p w14:paraId="30AA363C">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00EB474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Tổng quan như trong lập trình</w:t>
      </w:r>
    </w:p>
    <w:p w14:paraId="55C01714">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Ta có thể tưởng tượng quang hợp như một chương trình:</w:t>
      </w:r>
    </w:p>
    <w:p w14:paraId="64EDA38D">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QuangHop():</w:t>
      </w:r>
    </w:p>
    <w:p w14:paraId="1555716E">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thu_nhan_anh_sang()</w:t>
      </w:r>
    </w:p>
    <w:p w14:paraId="36EB96DB">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chuyen_hoa_nang_luong()</w:t>
      </w:r>
    </w:p>
    <w:p w14:paraId="1EC06AE4">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tong_hop_duong()</w:t>
      </w:r>
    </w:p>
    <w:p w14:paraId="30C994F2">
      <w:pPr>
        <w:keepNext w:val="0"/>
        <w:keepLines w:val="0"/>
        <w:widowControl/>
        <w:suppressLineNumbers w:val="0"/>
        <w:bidi w:val="0"/>
        <w:jc w:val="left"/>
        <w:rPr>
          <w:rFonts w:hint="default" w:ascii="Times New Roman" w:hAnsi="Times New Roman" w:cs="Times New Roman"/>
          <w:sz w:val="24"/>
          <w:szCs w:val="24"/>
        </w:rPr>
      </w:pPr>
      <w:r>
        <w:rPr>
          <w:rStyle w:val="44"/>
          <w:rFonts w:hint="default" w:ascii="Times New Roman" w:hAnsi="Times New Roman" w:eastAsia="SimSun" w:cs="Times New Roman"/>
          <w:kern w:val="0"/>
          <w:sz w:val="24"/>
          <w:szCs w:val="24"/>
          <w:lang w:val="en-US" w:eastAsia="zh-CN" w:bidi="ar"/>
        </w:rPr>
        <w:t xml:space="preserve">    giai_phong_oxy()</w:t>
      </w:r>
    </w:p>
    <w:p w14:paraId="14E0ACAB">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6D38F47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BƯỚC 1: Thu nhận ánh sáng</w:t>
      </w:r>
    </w:p>
    <w:p w14:paraId="229940E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(Giống như gọi hàm </w:t>
      </w:r>
      <w:r>
        <w:rPr>
          <w:rStyle w:val="44"/>
          <w:rFonts w:hint="default" w:ascii="Times New Roman" w:hAnsi="Times New Roman" w:cs="Times New Roman"/>
          <w:sz w:val="24"/>
          <w:szCs w:val="24"/>
        </w:rPr>
        <w:t>getLight()</w:t>
      </w:r>
      <w:r>
        <w:rPr>
          <w:rFonts w:hint="default" w:ascii="Times New Roman" w:hAnsi="Times New Roman" w:cs="Times New Roman"/>
          <w:sz w:val="24"/>
          <w:szCs w:val="24"/>
        </w:rPr>
        <w:t>)</w:t>
      </w:r>
    </w:p>
    <w:p w14:paraId="2E88CE28">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Ánh sáng Mặt Trời chiếu vào </w:t>
      </w:r>
      <w:r>
        <w:rPr>
          <w:rStyle w:val="92"/>
          <w:rFonts w:hint="default" w:ascii="Times New Roman" w:hAnsi="Times New Roman" w:cs="Times New Roman"/>
          <w:sz w:val="24"/>
          <w:szCs w:val="24"/>
        </w:rPr>
        <w:t>lá cây</w:t>
      </w:r>
    </w:p>
    <w:p w14:paraId="158A3910">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Trong lá có </w:t>
      </w:r>
      <w:r>
        <w:rPr>
          <w:rStyle w:val="92"/>
          <w:rFonts w:hint="default" w:ascii="Times New Roman" w:hAnsi="Times New Roman" w:cs="Times New Roman"/>
          <w:sz w:val="24"/>
          <w:szCs w:val="24"/>
        </w:rPr>
        <w:t>diệp lục (chlorophyll)</w:t>
      </w:r>
    </w:p>
    <w:p w14:paraId="00E6D3A5">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Diệp lục có nhiệm vụ </w:t>
      </w:r>
      <w:r>
        <w:rPr>
          <w:rStyle w:val="92"/>
          <w:rFonts w:hint="default" w:ascii="Times New Roman" w:hAnsi="Times New Roman" w:cs="Times New Roman"/>
          <w:sz w:val="24"/>
          <w:szCs w:val="24"/>
        </w:rPr>
        <w:t>hấp thụ ánh sáng</w:t>
      </w:r>
    </w:p>
    <w:p w14:paraId="07718B60">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Hiểu đơn giản:</w:t>
      </w:r>
    </w:p>
    <w:p w14:paraId="50CD846E">
      <w:pPr>
        <w:pStyle w:val="85"/>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Diệp lục giống như </w:t>
      </w:r>
      <w:r>
        <w:rPr>
          <w:rStyle w:val="92"/>
          <w:rFonts w:hint="default" w:ascii="Times New Roman" w:hAnsi="Times New Roman" w:eastAsia="SimSun" w:cs="Times New Roman"/>
          <w:sz w:val="24"/>
          <w:szCs w:val="24"/>
        </w:rPr>
        <w:t>tấm pin năng lượng mặt trời</w:t>
      </w:r>
      <w:r>
        <w:rPr>
          <w:rFonts w:hint="default" w:ascii="Times New Roman" w:hAnsi="Times New Roman" w:eastAsia="SimSun" w:cs="Times New Roman"/>
          <w:sz w:val="24"/>
          <w:szCs w:val="24"/>
        </w:rPr>
        <w:t xml:space="preserve"> của cây.</w:t>
      </w:r>
    </w:p>
    <w:p w14:paraId="325A3C15">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1502312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BƯỚC 2: Chuyển ánh sáng thành năng lượng</w:t>
      </w:r>
    </w:p>
    <w:p w14:paraId="4153F5A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(Giống </w:t>
      </w:r>
      <w:r>
        <w:rPr>
          <w:rStyle w:val="44"/>
          <w:rFonts w:hint="default" w:ascii="Times New Roman" w:hAnsi="Times New Roman" w:cs="Times New Roman"/>
          <w:sz w:val="24"/>
          <w:szCs w:val="24"/>
        </w:rPr>
        <w:t>convertEnergy()</w:t>
      </w:r>
      <w:r>
        <w:rPr>
          <w:rFonts w:hint="default" w:ascii="Times New Roman" w:hAnsi="Times New Roman" w:cs="Times New Roman"/>
          <w:sz w:val="24"/>
          <w:szCs w:val="24"/>
        </w:rPr>
        <w:t>)</w:t>
      </w:r>
    </w:p>
    <w:p w14:paraId="4E55013C">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Ánh sáng được chuyển thành </w:t>
      </w:r>
      <w:r>
        <w:rPr>
          <w:rStyle w:val="92"/>
          <w:rFonts w:hint="default" w:ascii="Times New Roman" w:hAnsi="Times New Roman" w:cs="Times New Roman"/>
          <w:sz w:val="24"/>
          <w:szCs w:val="24"/>
        </w:rPr>
        <w:t>năng lượng hóa học</w:t>
      </w:r>
    </w:p>
    <w:p w14:paraId="7C0E6032">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Nước (H₂O) bị tách ra:</w:t>
      </w:r>
    </w:p>
    <w:p w14:paraId="13F4FD6D">
      <w:pPr>
        <w:pStyle w:val="85"/>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 xml:space="preserve">Giải phóng </w:t>
      </w:r>
      <w:r>
        <w:rPr>
          <w:rStyle w:val="92"/>
          <w:rFonts w:hint="default" w:ascii="Times New Roman" w:hAnsi="Times New Roman" w:cs="Times New Roman"/>
          <w:sz w:val="24"/>
          <w:szCs w:val="24"/>
        </w:rPr>
        <w:t>oxy (O₂)</w:t>
      </w:r>
    </w:p>
    <w:p w14:paraId="6D8E631A">
      <w:pPr>
        <w:pStyle w:val="85"/>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Tạo năng lượng dùng cho bước sau</w:t>
      </w:r>
    </w:p>
    <w:p w14:paraId="60350160">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Đây gọi là </w:t>
      </w:r>
      <w:r>
        <w:rPr>
          <w:rStyle w:val="92"/>
          <w:rFonts w:hint="default" w:ascii="Times New Roman" w:hAnsi="Times New Roman" w:cs="Times New Roman"/>
          <w:sz w:val="24"/>
          <w:szCs w:val="24"/>
        </w:rPr>
        <w:t>pha sáng</w:t>
      </w:r>
      <w:r>
        <w:rPr>
          <w:rFonts w:hint="default" w:ascii="Times New Roman" w:hAnsi="Times New Roman" w:cs="Times New Roman"/>
          <w:sz w:val="24"/>
          <w:szCs w:val="24"/>
        </w:rPr>
        <w:t xml:space="preserve"> (light reactions)</w:t>
      </w:r>
    </w:p>
    <w:p w14:paraId="480862DC">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5DCB628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BƯỚC 3: Tạo đường (glucose)</w:t>
      </w:r>
    </w:p>
    <w:p w14:paraId="7CD296B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(Giống </w:t>
      </w:r>
      <w:r>
        <w:rPr>
          <w:rStyle w:val="44"/>
          <w:rFonts w:hint="default" w:ascii="Times New Roman" w:hAnsi="Times New Roman" w:cs="Times New Roman"/>
          <w:sz w:val="24"/>
          <w:szCs w:val="24"/>
        </w:rPr>
        <w:t>makeGlucose()</w:t>
      </w:r>
      <w:r>
        <w:rPr>
          <w:rFonts w:hint="default" w:ascii="Times New Roman" w:hAnsi="Times New Roman" w:cs="Times New Roman"/>
          <w:sz w:val="24"/>
          <w:szCs w:val="24"/>
        </w:rPr>
        <w:t>)</w:t>
      </w:r>
    </w:p>
    <w:p w14:paraId="7F31CBFD">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Cây lấy:</w:t>
      </w:r>
    </w:p>
    <w:p w14:paraId="00EF10B7">
      <w:pPr>
        <w:pStyle w:val="85"/>
        <w:keepNext w:val="0"/>
        <w:keepLines w:val="0"/>
        <w:widowControl/>
        <w:suppressLineNumbers w:val="0"/>
        <w:ind w:left="1440"/>
        <w:rPr>
          <w:rFonts w:hint="default" w:ascii="Times New Roman" w:hAnsi="Times New Roman" w:cs="Times New Roman"/>
          <w:sz w:val="24"/>
          <w:szCs w:val="24"/>
        </w:rPr>
      </w:pPr>
      <w:r>
        <w:rPr>
          <w:rStyle w:val="92"/>
          <w:rFonts w:hint="default" w:ascii="Times New Roman" w:hAnsi="Times New Roman" w:cs="Times New Roman"/>
          <w:sz w:val="24"/>
          <w:szCs w:val="24"/>
        </w:rPr>
        <w:t>CO₂</w:t>
      </w:r>
      <w:r>
        <w:rPr>
          <w:rFonts w:hint="default" w:ascii="Times New Roman" w:hAnsi="Times New Roman" w:cs="Times New Roman"/>
          <w:sz w:val="24"/>
          <w:szCs w:val="24"/>
        </w:rPr>
        <w:t xml:space="preserve"> từ không khí</w:t>
      </w:r>
    </w:p>
    <w:p w14:paraId="0EAF6F45">
      <w:pPr>
        <w:pStyle w:val="85"/>
        <w:keepNext w:val="0"/>
        <w:keepLines w:val="0"/>
        <w:widowControl/>
        <w:suppressLineNumbers w:val="0"/>
        <w:ind w:left="1440"/>
        <w:rPr>
          <w:rFonts w:hint="default" w:ascii="Times New Roman" w:hAnsi="Times New Roman" w:cs="Times New Roman"/>
          <w:sz w:val="24"/>
          <w:szCs w:val="24"/>
        </w:rPr>
      </w:pPr>
      <w:r>
        <w:rPr>
          <w:rStyle w:val="92"/>
          <w:rFonts w:hint="default" w:ascii="Times New Roman" w:hAnsi="Times New Roman" w:cs="Times New Roman"/>
          <w:sz w:val="24"/>
          <w:szCs w:val="24"/>
        </w:rPr>
        <w:t>Năng lượng</w:t>
      </w:r>
      <w:r>
        <w:rPr>
          <w:rFonts w:hint="default" w:ascii="Times New Roman" w:hAnsi="Times New Roman" w:cs="Times New Roman"/>
          <w:sz w:val="24"/>
          <w:szCs w:val="24"/>
        </w:rPr>
        <w:t xml:space="preserve"> từ bước 2</w:t>
      </w:r>
    </w:p>
    <w:p w14:paraId="44E28F4F">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Tổng hợp thành </w:t>
      </w:r>
      <w:r>
        <w:rPr>
          <w:rStyle w:val="92"/>
          <w:rFonts w:hint="default" w:ascii="Times New Roman" w:hAnsi="Times New Roman" w:cs="Times New Roman"/>
          <w:sz w:val="24"/>
          <w:szCs w:val="24"/>
        </w:rPr>
        <w:t>đường glucose (C₆H₁₂O₆)</w:t>
      </w:r>
    </w:p>
    <w:p w14:paraId="7C12AA78">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Đây gọi là </w:t>
      </w:r>
      <w:r>
        <w:rPr>
          <w:rStyle w:val="92"/>
          <w:rFonts w:hint="default" w:ascii="Times New Roman" w:hAnsi="Times New Roman" w:cs="Times New Roman"/>
          <w:sz w:val="24"/>
          <w:szCs w:val="24"/>
        </w:rPr>
        <w:t>pha tối</w:t>
      </w:r>
      <w:r>
        <w:rPr>
          <w:rFonts w:hint="default" w:ascii="Times New Roman" w:hAnsi="Times New Roman" w:cs="Times New Roman"/>
          <w:sz w:val="24"/>
          <w:szCs w:val="24"/>
        </w:rPr>
        <w:t xml:space="preserve"> (chu trình Calvin)</w:t>
      </w:r>
    </w:p>
    <w:p w14:paraId="3F7CADD7">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787809C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BƯỚC 4: Sử dụng &amp; dự trữ năng lượng</w:t>
      </w:r>
    </w:p>
    <w:p w14:paraId="410BC34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(Giống </w:t>
      </w:r>
      <w:r>
        <w:rPr>
          <w:rStyle w:val="44"/>
          <w:rFonts w:hint="default" w:ascii="Times New Roman" w:hAnsi="Times New Roman" w:cs="Times New Roman"/>
          <w:sz w:val="24"/>
          <w:szCs w:val="24"/>
        </w:rPr>
        <w:t>storeEnergy()</w:t>
      </w:r>
      <w:r>
        <w:rPr>
          <w:rFonts w:hint="default" w:ascii="Times New Roman" w:hAnsi="Times New Roman" w:cs="Times New Roman"/>
          <w:sz w:val="24"/>
          <w:szCs w:val="24"/>
        </w:rPr>
        <w:t>)</w:t>
      </w:r>
    </w:p>
    <w:p w14:paraId="1050D36B">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Glucose dùng để:</w:t>
      </w:r>
    </w:p>
    <w:p w14:paraId="4CF5D002">
      <w:pPr>
        <w:pStyle w:val="85"/>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Cây lớn lên</w:t>
      </w:r>
    </w:p>
    <w:p w14:paraId="61CAD76F">
      <w:pPr>
        <w:pStyle w:val="85"/>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Tạo thân, lá, quả</w:t>
      </w:r>
    </w:p>
    <w:p w14:paraId="61105BF0">
      <w:pPr>
        <w:pStyle w:val="85"/>
        <w:keepNext w:val="0"/>
        <w:keepLines w:val="0"/>
        <w:widowControl/>
        <w:suppressLineNumbers w:val="0"/>
        <w:ind w:left="720"/>
        <w:rPr>
          <w:rFonts w:hint="default" w:ascii="Times New Roman" w:hAnsi="Times New Roman" w:cs="Times New Roman"/>
          <w:sz w:val="24"/>
          <w:szCs w:val="24"/>
          <w:lang w:val="vi-VN"/>
        </w:rPr>
      </w:pPr>
      <w:r>
        <w:rPr>
          <w:rFonts w:hint="default" w:ascii="Times New Roman" w:hAnsi="Times New Roman" w:cs="Times New Roman"/>
          <w:sz w:val="24"/>
          <w:szCs w:val="24"/>
        </w:rPr>
        <w:t xml:space="preserve">Phần dư được </w:t>
      </w:r>
      <w:r>
        <w:rPr>
          <w:rStyle w:val="92"/>
          <w:rFonts w:hint="default" w:ascii="Times New Roman" w:hAnsi="Times New Roman" w:cs="Times New Roman"/>
          <w:sz w:val="24"/>
          <w:szCs w:val="24"/>
        </w:rPr>
        <w:t>dự trữ</w:t>
      </w:r>
      <w:r>
        <w:rPr>
          <w:rFonts w:hint="default" w:ascii="Times New Roman" w:hAnsi="Times New Roman" w:cs="Times New Roman"/>
          <w:sz w:val="24"/>
          <w:szCs w:val="24"/>
        </w:rPr>
        <w:t xml:space="preserve"> dưới dạng tinh bộ</w:t>
      </w:r>
      <w:r>
        <w:rPr>
          <w:rFonts w:hint="default" w:ascii="Times New Roman" w:hAnsi="Times New Roman" w:cs="Times New Roman"/>
          <w:sz w:val="24"/>
          <w:szCs w:val="24"/>
          <w:lang w:val="vi-VN"/>
        </w:rPr>
        <w:t>t</w:t>
      </w:r>
    </w:p>
    <w:p w14:paraId="2175AD57">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19036B9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SƠ ĐỒ ASCII – QUANG HỢP</w:t>
      </w:r>
    </w:p>
    <w:p w14:paraId="6FEE2C63">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 ÁNH SÁNG</w:t>
      </w:r>
    </w:p>
    <w:p w14:paraId="1E52E770">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w:t>
      </w:r>
    </w:p>
    <w:p w14:paraId="104D2961">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v</w:t>
      </w:r>
    </w:p>
    <w:p w14:paraId="3B7A566E">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 DIỆP LỤC ]</w:t>
      </w:r>
    </w:p>
    <w:p w14:paraId="28A812D1">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w:t>
      </w:r>
    </w:p>
    <w:p w14:paraId="186545B7">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v</w:t>
      </w:r>
    </w:p>
    <w:p w14:paraId="198167F0">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CHUYỂN NĂNG LƯỢNG</w:t>
      </w:r>
    </w:p>
    <w:p w14:paraId="0CBEF54E">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(tách nước, tạo năng lượng)</w:t>
      </w:r>
    </w:p>
    <w:p w14:paraId="50184AD0">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w:t>
      </w:r>
    </w:p>
    <w:p w14:paraId="13E20A83">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v</w:t>
      </w:r>
    </w:p>
    <w:p w14:paraId="1D68BC80">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CO₂ + NĂNG LƯỢNG</w:t>
      </w:r>
    </w:p>
    <w:p w14:paraId="703AA42E">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w:t>
      </w:r>
    </w:p>
    <w:p w14:paraId="37641835">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v</w:t>
      </w:r>
    </w:p>
    <w:p w14:paraId="69DC54C0">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TẠO ĐƯỜNG (GLUCOSE)</w:t>
      </w:r>
    </w:p>
    <w:p w14:paraId="1F7CF601">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w:t>
      </w:r>
    </w:p>
    <w:p w14:paraId="6D7D0934">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v</w:t>
      </w:r>
    </w:p>
    <w:p w14:paraId="3049E09B">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 CÂY PHÁT TRIỂN</w:t>
      </w:r>
    </w:p>
    <w:p w14:paraId="4C9BC719">
      <w:pPr>
        <w:keepNext w:val="0"/>
        <w:keepLines w:val="0"/>
        <w:widowControl/>
        <w:suppressLineNumbers w:val="0"/>
        <w:bidi w:val="0"/>
        <w:jc w:val="left"/>
        <w:rPr>
          <w:rFonts w:hint="default" w:ascii="Times New Roman" w:hAnsi="Times New Roman" w:cs="Times New Roman"/>
          <w:sz w:val="24"/>
          <w:szCs w:val="24"/>
        </w:rPr>
      </w:pPr>
      <w:r>
        <w:rPr>
          <w:rStyle w:val="44"/>
          <w:rFonts w:hint="default" w:ascii="Times New Roman" w:hAnsi="Times New Roman" w:eastAsia="SimSun" w:cs="Times New Roman"/>
          <w:kern w:val="0"/>
          <w:sz w:val="24"/>
          <w:szCs w:val="24"/>
          <w:lang w:val="en-US" w:eastAsia="zh-CN" w:bidi="ar"/>
        </w:rPr>
        <w:t xml:space="preserve">          + O₂ thoát ra</w:t>
      </w:r>
    </w:p>
    <w:p w14:paraId="504CBB03">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0F6B661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TÓM TẮT CỰC DỄ NHỚ</w:t>
      </w:r>
    </w:p>
    <w:p w14:paraId="515DABD2">
      <w:pPr>
        <w:pStyle w:val="85"/>
        <w:keepNext w:val="0"/>
        <w:keepLines w:val="0"/>
        <w:widowControl/>
        <w:suppressLineNumbers w:val="0"/>
        <w:ind w:left="720" w:right="720"/>
        <w:rPr>
          <w:rFonts w:hint="default" w:ascii="Times New Roman" w:hAnsi="Times New Roman" w:cs="Times New Roman"/>
          <w:sz w:val="24"/>
          <w:szCs w:val="24"/>
        </w:rPr>
      </w:pPr>
      <w:r>
        <w:rPr>
          <w:rStyle w:val="92"/>
          <w:rFonts w:hint="default" w:ascii="Times New Roman" w:hAnsi="Times New Roman" w:eastAsia="SimSun" w:cs="Times New Roman"/>
          <w:sz w:val="24"/>
          <w:szCs w:val="24"/>
        </w:rPr>
        <w:t>Ánh sáng → Diệp lục → Năng lượng → Đường → Cây sống</w:t>
      </w:r>
    </w:p>
    <w:p w14:paraId="591ED3E8">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Hoặc như code:</w:t>
      </w:r>
    </w:p>
    <w:p w14:paraId="66410619">
      <w:pPr>
        <w:keepNext w:val="0"/>
        <w:keepLines w:val="0"/>
        <w:widowControl/>
        <w:suppressLineNumbers w:val="0"/>
        <w:bidi w:val="0"/>
        <w:jc w:val="left"/>
        <w:rPr>
          <w:rFonts w:hint="default" w:ascii="Times New Roman" w:hAnsi="Times New Roman" w:cs="Times New Roman"/>
          <w:sz w:val="24"/>
          <w:szCs w:val="24"/>
        </w:rPr>
      </w:pPr>
      <w:r>
        <w:rPr>
          <w:rStyle w:val="44"/>
          <w:rFonts w:hint="default" w:ascii="Times New Roman" w:hAnsi="Times New Roman" w:eastAsia="SimSun" w:cs="Times New Roman"/>
          <w:kern w:val="0"/>
          <w:sz w:val="24"/>
          <w:szCs w:val="24"/>
          <w:lang w:val="en-US" w:eastAsia="zh-CN" w:bidi="ar"/>
        </w:rPr>
        <w:t>light → chlorophyll → energy → glucose → life</w:t>
      </w:r>
    </w:p>
    <w:p w14:paraId="3DCC9A9E">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51D75CC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KẾT LUẬN CHO NGƯỜI MỚI</w:t>
      </w:r>
    </w:p>
    <w:p w14:paraId="2F37ED87">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Quang hợp = </w:t>
      </w:r>
      <w:r>
        <w:rPr>
          <w:rStyle w:val="92"/>
          <w:rFonts w:hint="default" w:ascii="Times New Roman" w:hAnsi="Times New Roman" w:cs="Times New Roman"/>
          <w:sz w:val="24"/>
          <w:szCs w:val="24"/>
        </w:rPr>
        <w:t>cách cây tự nấu thức ăn</w:t>
      </w:r>
    </w:p>
    <w:p w14:paraId="1FD04378">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Ánh sáng là </w:t>
      </w:r>
      <w:r>
        <w:rPr>
          <w:rStyle w:val="92"/>
          <w:rFonts w:hint="default" w:ascii="Times New Roman" w:hAnsi="Times New Roman" w:cs="Times New Roman"/>
          <w:sz w:val="24"/>
          <w:szCs w:val="24"/>
        </w:rPr>
        <w:t>nguồn năng lượng</w:t>
      </w:r>
    </w:p>
    <w:p w14:paraId="7677513B">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Diệp lục là </w:t>
      </w:r>
      <w:r>
        <w:rPr>
          <w:rStyle w:val="92"/>
          <w:rFonts w:hint="default" w:ascii="Times New Roman" w:hAnsi="Times New Roman" w:cs="Times New Roman"/>
          <w:sz w:val="24"/>
          <w:szCs w:val="24"/>
        </w:rPr>
        <w:t>bộ phận quan trọng nhất</w:t>
      </w:r>
    </w:p>
    <w:p w14:paraId="003F7DAB">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Glucose là </w:t>
      </w:r>
      <w:r>
        <w:rPr>
          <w:rStyle w:val="92"/>
          <w:rFonts w:hint="default" w:ascii="Times New Roman" w:hAnsi="Times New Roman" w:cs="Times New Roman"/>
          <w:sz w:val="24"/>
          <w:szCs w:val="24"/>
        </w:rPr>
        <w:t>sản phẩm chính</w:t>
      </w:r>
    </w:p>
    <w:p w14:paraId="309D6365">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5B44F023">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Nếu bạn muốn, mình có thể:</w:t>
      </w:r>
    </w:p>
    <w:p w14:paraId="4A081C4E">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Giải thích </w:t>
      </w:r>
      <w:r>
        <w:rPr>
          <w:rStyle w:val="92"/>
          <w:rFonts w:hint="default" w:ascii="Times New Roman" w:hAnsi="Times New Roman" w:cs="Times New Roman"/>
          <w:sz w:val="24"/>
          <w:szCs w:val="24"/>
        </w:rPr>
        <w:t>quang hợp cho học sinh cấp 2</w:t>
      </w:r>
    </w:p>
    <w:p w14:paraId="41AD6A2B">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Hoặc so sánh </w:t>
      </w:r>
      <w:r>
        <w:rPr>
          <w:rStyle w:val="92"/>
          <w:rFonts w:hint="default" w:ascii="Times New Roman" w:hAnsi="Times New Roman" w:cs="Times New Roman"/>
          <w:sz w:val="24"/>
          <w:szCs w:val="24"/>
        </w:rPr>
        <w:t>quang hợp với hô hấp tế bào</w:t>
      </w:r>
      <w:r>
        <w:rPr>
          <w:rFonts w:hint="default" w:ascii="Times New Roman" w:hAnsi="Times New Roman" w:cs="Times New Roman"/>
          <w:sz w:val="24"/>
          <w:szCs w:val="24"/>
        </w:rPr>
        <w:t xml:space="preserve"> theo bảng</w:t>
      </w:r>
    </w:p>
    <w:p w14:paraId="3C423EAA">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Hoặc viết lại theo kiểu </w:t>
      </w:r>
      <w:r>
        <w:rPr>
          <w:rStyle w:val="92"/>
          <w:rFonts w:hint="default" w:ascii="Times New Roman" w:hAnsi="Times New Roman" w:cs="Times New Roman"/>
          <w:sz w:val="24"/>
          <w:szCs w:val="24"/>
        </w:rPr>
        <w:t>flowchart / pseudocode</w:t>
      </w:r>
      <w:r>
        <w:rPr>
          <w:rFonts w:hint="default" w:ascii="Times New Roman" w:hAnsi="Times New Roman" w:cs="Times New Roman"/>
          <w:sz w:val="24"/>
          <w:szCs w:val="24"/>
        </w:rPr>
        <w:t xml:space="preserve"> 🌿</w:t>
      </w:r>
    </w:p>
    <w:p w14:paraId="0F4A554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bạn hãy lấy thêm các ví dụ thực tế đẳng cấp về chủ đề quang hợp , tạo sơ đồ flowwchart để thể hiện rõ hơn quá trình quang hợp, tạo hỉnh ảnh minh họa về quá trình đó </w:t>
      </w:r>
    </w:p>
    <w:p w14:paraId="4AE0EEA9">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Tuyệt vời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Thầy sẽ làm </w:t>
      </w:r>
      <w:r>
        <w:rPr>
          <w:rStyle w:val="92"/>
          <w:rFonts w:hint="default" w:ascii="Times New Roman" w:hAnsi="Times New Roman" w:cs="Times New Roman"/>
          <w:sz w:val="24"/>
          <w:szCs w:val="24"/>
        </w:rPr>
        <w:t>đúng và đủ 3 phần</w:t>
      </w:r>
      <w:r>
        <w:rPr>
          <w:rFonts w:hint="default" w:ascii="Times New Roman" w:hAnsi="Times New Roman" w:cs="Times New Roman"/>
          <w:sz w:val="24"/>
          <w:szCs w:val="24"/>
        </w:rPr>
        <w:t xml:space="preserve"> cho em, theo mức </w:t>
      </w:r>
      <w:r>
        <w:rPr>
          <w:rStyle w:val="92"/>
          <w:rFonts w:hint="default" w:ascii="Times New Roman" w:hAnsi="Times New Roman" w:cs="Times New Roman"/>
          <w:sz w:val="24"/>
          <w:szCs w:val="24"/>
        </w:rPr>
        <w:t>dễ hiểu nhưng “đẳng cấp”</w:t>
      </w:r>
      <w:r>
        <w:rPr>
          <w:rFonts w:hint="default" w:ascii="Times New Roman" w:hAnsi="Times New Roman" w:cs="Times New Roman"/>
          <w:sz w:val="24"/>
          <w:szCs w:val="24"/>
        </w:rPr>
        <w:t>:</w:t>
      </w:r>
    </w:p>
    <w:p w14:paraId="1C2B153D">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1️⃣ Các </w:t>
      </w:r>
      <w:r>
        <w:rPr>
          <w:rStyle w:val="92"/>
          <w:rFonts w:hint="default" w:ascii="Times New Roman" w:hAnsi="Times New Roman" w:cs="Times New Roman"/>
          <w:sz w:val="24"/>
          <w:szCs w:val="24"/>
        </w:rPr>
        <w:t>ví dụ thực tế nâng cao</w:t>
      </w:r>
      <w:r>
        <w:rPr>
          <w:rFonts w:hint="default" w:ascii="Times New Roman" w:hAnsi="Times New Roman" w:cs="Times New Roman"/>
          <w:sz w:val="24"/>
          <w:szCs w:val="24"/>
        </w:rPr>
        <w:t xml:space="preserve"> về quang hợp</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2️⃣ </w:t>
      </w:r>
      <w:r>
        <w:rPr>
          <w:rStyle w:val="92"/>
          <w:rFonts w:hint="default" w:ascii="Times New Roman" w:hAnsi="Times New Roman" w:cs="Times New Roman"/>
          <w:sz w:val="24"/>
          <w:szCs w:val="24"/>
        </w:rPr>
        <w:t>Sơ đồ flowchart (ASCII)</w:t>
      </w:r>
      <w:r>
        <w:rPr>
          <w:rFonts w:hint="default" w:ascii="Times New Roman" w:hAnsi="Times New Roman" w:cs="Times New Roman"/>
          <w:sz w:val="24"/>
          <w:szCs w:val="24"/>
        </w:rPr>
        <w:t xml:space="preserve"> thể hiện rõ toàn bộ quá trình</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3️⃣ </w:t>
      </w:r>
      <w:r>
        <w:rPr>
          <w:rStyle w:val="92"/>
          <w:rFonts w:hint="default" w:ascii="Times New Roman" w:hAnsi="Times New Roman" w:cs="Times New Roman"/>
          <w:sz w:val="24"/>
          <w:szCs w:val="24"/>
        </w:rPr>
        <w:t>Hình ảnh minh họa trực quan</w:t>
      </w:r>
      <w:r>
        <w:rPr>
          <w:rFonts w:hint="default" w:ascii="Times New Roman" w:hAnsi="Times New Roman" w:cs="Times New Roman"/>
          <w:sz w:val="24"/>
          <w:szCs w:val="24"/>
        </w:rPr>
        <w:t xml:space="preserve"> (ở bước kế tiếp)</w:t>
      </w:r>
    </w:p>
    <w:p w14:paraId="2F111FC0">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7A2FE86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1. CÁC VÍ DỤ THỰC TẾ “ĐẲNG CẤP” VỀ QUANG HỢP</w:t>
      </w:r>
    </w:p>
    <w:p w14:paraId="7A3790D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Ví dụ 1: Quang hợp = “Nhà máy năng lượng xanh” của Trái Đất</w:t>
      </w:r>
    </w:p>
    <w:p w14:paraId="0B1B47C3">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Mỗi chiếc lá = </w:t>
      </w:r>
      <w:r>
        <w:rPr>
          <w:rStyle w:val="92"/>
          <w:rFonts w:hint="default" w:ascii="Times New Roman" w:hAnsi="Times New Roman" w:cs="Times New Roman"/>
          <w:sz w:val="24"/>
          <w:szCs w:val="24"/>
        </w:rPr>
        <w:t>nhà máy mini</w:t>
      </w:r>
    </w:p>
    <w:p w14:paraId="03A3E078">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Ánh sáng Mặt Trời = </w:t>
      </w:r>
      <w:r>
        <w:rPr>
          <w:rStyle w:val="92"/>
          <w:rFonts w:hint="default" w:ascii="Times New Roman" w:hAnsi="Times New Roman" w:cs="Times New Roman"/>
          <w:sz w:val="24"/>
          <w:szCs w:val="24"/>
        </w:rPr>
        <w:t>nguồn điện</w:t>
      </w:r>
    </w:p>
    <w:p w14:paraId="6E5ED1A9">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CO₂ = </w:t>
      </w:r>
      <w:r>
        <w:rPr>
          <w:rStyle w:val="92"/>
          <w:rFonts w:hint="default" w:ascii="Times New Roman" w:hAnsi="Times New Roman" w:cs="Times New Roman"/>
          <w:sz w:val="24"/>
          <w:szCs w:val="24"/>
        </w:rPr>
        <w:t>nguyên liệu đầu vào</w:t>
      </w:r>
    </w:p>
    <w:p w14:paraId="254BD0F2">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Glucose = </w:t>
      </w:r>
      <w:r>
        <w:rPr>
          <w:rStyle w:val="92"/>
          <w:rFonts w:hint="default" w:ascii="Times New Roman" w:hAnsi="Times New Roman" w:cs="Times New Roman"/>
          <w:sz w:val="24"/>
          <w:szCs w:val="24"/>
        </w:rPr>
        <w:t>sản phẩm</w:t>
      </w:r>
    </w:p>
    <w:p w14:paraId="36A288F4">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O₂ = </w:t>
      </w:r>
      <w:r>
        <w:rPr>
          <w:rStyle w:val="92"/>
          <w:rFonts w:hint="default" w:ascii="Times New Roman" w:hAnsi="Times New Roman" w:cs="Times New Roman"/>
          <w:sz w:val="24"/>
          <w:szCs w:val="24"/>
        </w:rPr>
        <w:t>chất thải có lợi</w:t>
      </w:r>
    </w:p>
    <w:p w14:paraId="7A80974F">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Không có quang hợp:</w:t>
      </w:r>
    </w:p>
    <w:p w14:paraId="68448930">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Không có thức ăn cho sinh vật</w:t>
      </w:r>
    </w:p>
    <w:p w14:paraId="680B1165">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Không có oxy cho con người</w:t>
      </w:r>
    </w:p>
    <w:p w14:paraId="11808A2D">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Trái Đất không thể duy trì sự sống</w:t>
      </w:r>
    </w:p>
    <w:p w14:paraId="649649D3">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92"/>
          <w:rFonts w:hint="default" w:ascii="Times New Roman" w:hAnsi="Times New Roman" w:cs="Times New Roman"/>
          <w:sz w:val="24"/>
          <w:szCs w:val="24"/>
        </w:rPr>
        <w:t>Toàn bộ chuỗi thức ăn bắt đầu từ quang hợp</w:t>
      </w:r>
    </w:p>
    <w:p w14:paraId="63FB58EF">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4B2AFF6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Ví dụ 2: Quang hợp giống pin năng lượng mặt trời + bếp nấu</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36"/>
        <w:gridCol w:w="1640"/>
      </w:tblGrid>
      <w:tr w14:paraId="59DFF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4D2268A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Thành phần</w:t>
            </w:r>
          </w:p>
        </w:tc>
        <w:tc>
          <w:tcPr>
            <w:tcW w:w="0" w:type="auto"/>
            <w:shd w:val="clear"/>
            <w:vAlign w:val="center"/>
          </w:tcPr>
          <w:p w14:paraId="747D0E6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So sánh thực tế</w:t>
            </w:r>
          </w:p>
        </w:tc>
      </w:tr>
      <w:tr w14:paraId="1F451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CB0EB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Diệp lục</w:t>
            </w:r>
          </w:p>
        </w:tc>
        <w:tc>
          <w:tcPr>
            <w:tcW w:w="0" w:type="auto"/>
            <w:shd w:val="clear"/>
            <w:vAlign w:val="center"/>
          </w:tcPr>
          <w:p w14:paraId="43247FF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Pin mặt trời</w:t>
            </w:r>
          </w:p>
        </w:tc>
      </w:tr>
      <w:tr w14:paraId="580A6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FFBBB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Ánh sáng</w:t>
            </w:r>
          </w:p>
        </w:tc>
        <w:tc>
          <w:tcPr>
            <w:tcW w:w="0" w:type="auto"/>
            <w:shd w:val="clear"/>
            <w:vAlign w:val="center"/>
          </w:tcPr>
          <w:p w14:paraId="1B46840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Nguồn điện</w:t>
            </w:r>
          </w:p>
        </w:tc>
      </w:tr>
      <w:tr w14:paraId="5BCD13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07F67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CO₂ + H₂O</w:t>
            </w:r>
          </w:p>
        </w:tc>
        <w:tc>
          <w:tcPr>
            <w:tcW w:w="0" w:type="auto"/>
            <w:shd w:val="clear"/>
            <w:vAlign w:val="center"/>
          </w:tcPr>
          <w:p w14:paraId="2A44537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Nguyên liệu</w:t>
            </w:r>
          </w:p>
        </w:tc>
      </w:tr>
      <w:tr w14:paraId="5E097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EF626A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Glucose</w:t>
            </w:r>
          </w:p>
        </w:tc>
        <w:tc>
          <w:tcPr>
            <w:tcW w:w="0" w:type="auto"/>
            <w:shd w:val="clear"/>
            <w:vAlign w:val="center"/>
          </w:tcPr>
          <w:p w14:paraId="442C97A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Cơm / thức ăn</w:t>
            </w:r>
          </w:p>
        </w:tc>
      </w:tr>
      <w:tr w14:paraId="50D51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F9B3F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O₂</w:t>
            </w:r>
          </w:p>
        </w:tc>
        <w:tc>
          <w:tcPr>
            <w:tcW w:w="0" w:type="auto"/>
            <w:shd w:val="clear"/>
            <w:vAlign w:val="center"/>
          </w:tcPr>
          <w:p w14:paraId="1FB212E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Khí thải sạch</w:t>
            </w:r>
          </w:p>
        </w:tc>
      </w:tr>
    </w:tbl>
    <w:p w14:paraId="20EDD917">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Cây </w:t>
      </w:r>
      <w:r>
        <w:rPr>
          <w:rStyle w:val="92"/>
          <w:rFonts w:hint="default" w:ascii="Times New Roman" w:hAnsi="Times New Roman" w:cs="Times New Roman"/>
          <w:sz w:val="24"/>
          <w:szCs w:val="24"/>
        </w:rPr>
        <w:t>vừa tạo năng lượng, vừa lưu trữ năng lượng</w:t>
      </w:r>
      <w:r>
        <w:rPr>
          <w:rFonts w:hint="default" w:ascii="Times New Roman" w:hAnsi="Times New Roman" w:cs="Times New Roman"/>
          <w:sz w:val="24"/>
          <w:szCs w:val="24"/>
        </w:rPr>
        <w:t xml:space="preserve"> (dưới dạng tinh bột)</w:t>
      </w:r>
    </w:p>
    <w:p w14:paraId="34CF1378">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060A87F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Ví dụ 3: Quang hợp và nền văn minh loài người</w:t>
      </w:r>
    </w:p>
    <w:p w14:paraId="77C90EE7">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Gỗ → nhà cửa, giấy</w:t>
      </w:r>
    </w:p>
    <w:p w14:paraId="77C0A156">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Than đá, dầu mỏ → năng lượng (thực chất là quang hợp cổ đại)</w:t>
      </w:r>
    </w:p>
    <w:p w14:paraId="047D9773">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Lương thực → gạo, ngô, lúa mì</w:t>
      </w:r>
    </w:p>
    <w:p w14:paraId="18438682">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92"/>
          <w:rFonts w:hint="default" w:ascii="Times New Roman" w:hAnsi="Times New Roman" w:cs="Times New Roman"/>
          <w:sz w:val="24"/>
          <w:szCs w:val="24"/>
        </w:rPr>
        <w:t>Mọi nguồn năng lượng sinh học đều truy ngược về quang hợp</w:t>
      </w:r>
    </w:p>
    <w:p w14:paraId="2844C346">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65C012B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2. FLOWCHART ASCII – QUÁ TRÌNH QUANG HỢP</w:t>
      </w:r>
    </w:p>
    <w:p w14:paraId="58ABF017">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w:t>
      </w:r>
    </w:p>
    <w:p w14:paraId="47E67CB2">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  ÁNH SÁNG MẶT TRỜI │</w:t>
      </w:r>
    </w:p>
    <w:p w14:paraId="3801E102">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w:t>
      </w:r>
    </w:p>
    <w:p w14:paraId="1F62E37D">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w:t>
      </w:r>
    </w:p>
    <w:p w14:paraId="75120504">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v</w:t>
      </w:r>
    </w:p>
    <w:p w14:paraId="155DB8D2">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w:t>
      </w:r>
    </w:p>
    <w:p w14:paraId="4D24136D">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   DIỆP LỤC (LÁ)   │</w:t>
      </w:r>
    </w:p>
    <w:p w14:paraId="621B2F70">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w:t>
      </w:r>
    </w:p>
    <w:p w14:paraId="1203081E">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w:t>
      </w:r>
    </w:p>
    <w:p w14:paraId="7EBB629D">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v</w:t>
      </w:r>
    </w:p>
    <w:p w14:paraId="3AFDA358">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w:t>
      </w:r>
    </w:p>
    <w:p w14:paraId="77BF9957">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  PHA SÁNG (Light Reaction) │</w:t>
      </w:r>
    </w:p>
    <w:p w14:paraId="4D1ABA2D">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  - Hấp thụ ánh sáng        │</w:t>
      </w:r>
    </w:p>
    <w:p w14:paraId="319B34B8">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  - Tách nước (H₂O)         │</w:t>
      </w:r>
    </w:p>
    <w:p w14:paraId="7DB492C5">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  - Giải phóng O₂           │</w:t>
      </w:r>
    </w:p>
    <w:p w14:paraId="559165B0">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  - Tạo năng lượng          │</w:t>
      </w:r>
    </w:p>
    <w:p w14:paraId="763A6C9E">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w:t>
      </w:r>
    </w:p>
    <w:p w14:paraId="24DE6F86">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w:t>
      </w:r>
    </w:p>
    <w:p w14:paraId="51B4F92F">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v</w:t>
      </w:r>
    </w:p>
    <w:p w14:paraId="4BDF3165">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w:t>
      </w:r>
    </w:p>
    <w:p w14:paraId="5BD1DAAB">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  PHA TỐI (Chu trình Calvin)│</w:t>
      </w:r>
    </w:p>
    <w:p w14:paraId="110466C9">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  - Nhận CO₂               │</w:t>
      </w:r>
    </w:p>
    <w:p w14:paraId="5DB57BEF">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  - Dùng năng lượng        │</w:t>
      </w:r>
    </w:p>
    <w:p w14:paraId="0210F3E0">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  - Tổng hợp glucose       │</w:t>
      </w:r>
    </w:p>
    <w:p w14:paraId="56E30E46">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w:t>
      </w:r>
    </w:p>
    <w:p w14:paraId="6B2841A3">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w:t>
      </w:r>
    </w:p>
    <w:p w14:paraId="5B69CCBD">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v</w:t>
      </w:r>
    </w:p>
    <w:p w14:paraId="779D9202">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w:t>
      </w:r>
    </w:p>
    <w:p w14:paraId="0727F75A">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  GLUCOSE (ĐƯỜNG) │</w:t>
      </w:r>
    </w:p>
    <w:p w14:paraId="6968A7CB">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w:t>
      </w:r>
    </w:p>
    <w:p w14:paraId="6BD89C2B">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w:t>
      </w:r>
    </w:p>
    <w:p w14:paraId="641C995B">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v</w:t>
      </w:r>
    </w:p>
    <w:p w14:paraId="41E30EBA">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w:t>
      </w:r>
    </w:p>
    <w:p w14:paraId="409CD5D9">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  CÂY SINH TRƯỞNG │</w:t>
      </w:r>
    </w:p>
    <w:p w14:paraId="5AC0DE9C">
      <w:pPr>
        <w:keepNext w:val="0"/>
        <w:keepLines w:val="0"/>
        <w:widowControl/>
        <w:suppressLineNumbers w:val="0"/>
        <w:bidi w:val="0"/>
        <w:jc w:val="left"/>
        <w:rPr>
          <w:rStyle w:val="44"/>
          <w:rFonts w:hint="default" w:ascii="Times New Roman" w:hAnsi="Times New Roman" w:eastAsia="SimSun" w:cs="Times New Roman"/>
          <w:kern w:val="0"/>
          <w:sz w:val="24"/>
          <w:szCs w:val="24"/>
          <w:lang w:val="en-US" w:eastAsia="zh-CN" w:bidi="ar"/>
        </w:rPr>
      </w:pPr>
      <w:r>
        <w:rPr>
          <w:rStyle w:val="44"/>
          <w:rFonts w:hint="default" w:ascii="Times New Roman" w:hAnsi="Times New Roman" w:eastAsia="SimSun" w:cs="Times New Roman"/>
          <w:kern w:val="0"/>
          <w:sz w:val="24"/>
          <w:szCs w:val="24"/>
          <w:lang w:val="en-US" w:eastAsia="zh-CN" w:bidi="ar"/>
        </w:rPr>
        <w:t xml:space="preserve">        │  + DỰ TRỮ NĂNG   │</w:t>
      </w:r>
    </w:p>
    <w:p w14:paraId="1184588F">
      <w:pPr>
        <w:keepNext w:val="0"/>
        <w:keepLines w:val="0"/>
        <w:widowControl/>
        <w:suppressLineNumbers w:val="0"/>
        <w:bidi w:val="0"/>
        <w:jc w:val="left"/>
        <w:rPr>
          <w:rFonts w:hint="default" w:ascii="Times New Roman" w:hAnsi="Times New Roman" w:cs="Times New Roman"/>
          <w:sz w:val="24"/>
          <w:szCs w:val="24"/>
        </w:rPr>
      </w:pPr>
      <w:r>
        <w:rPr>
          <w:rStyle w:val="44"/>
          <w:rFonts w:hint="default" w:ascii="Times New Roman" w:hAnsi="Times New Roman" w:eastAsia="SimSun" w:cs="Times New Roman"/>
          <w:kern w:val="0"/>
          <w:sz w:val="24"/>
          <w:szCs w:val="24"/>
          <w:lang w:val="en-US" w:eastAsia="zh-CN" w:bidi="ar"/>
        </w:rPr>
        <w:t xml:space="preserve">        └─────────────────┘</w:t>
      </w:r>
    </w:p>
    <w:p w14:paraId="7D22C7F0">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66D78D0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Cách nhớ flowchart trong 1 dòng</w:t>
      </w:r>
    </w:p>
    <w:p w14:paraId="2C36AEBA">
      <w:pPr>
        <w:keepNext w:val="0"/>
        <w:keepLines w:val="0"/>
        <w:widowControl/>
        <w:suppressLineNumbers w:val="0"/>
        <w:bidi w:val="0"/>
        <w:jc w:val="left"/>
        <w:rPr>
          <w:rFonts w:hint="default" w:ascii="Times New Roman" w:hAnsi="Times New Roman" w:cs="Times New Roman"/>
          <w:sz w:val="24"/>
          <w:szCs w:val="24"/>
        </w:rPr>
      </w:pPr>
      <w:r>
        <w:rPr>
          <w:rStyle w:val="44"/>
          <w:rFonts w:hint="default" w:ascii="Times New Roman" w:hAnsi="Times New Roman" w:eastAsia="SimSun" w:cs="Times New Roman"/>
          <w:kern w:val="0"/>
          <w:sz w:val="24"/>
          <w:szCs w:val="24"/>
          <w:lang w:val="en-US" w:eastAsia="zh-CN" w:bidi="ar"/>
        </w:rPr>
        <w:t>Ánh sáng → Diệp lục → Pha sáng → Pha tối → Glucose → Sự sống</w:t>
      </w:r>
    </w:p>
    <w:p w14:paraId="6EA3B282">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346BDC9C">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KẾT LUẬN (GÓC NHÌN CỦA GIẢNG VIÊN)</w:t>
      </w:r>
    </w:p>
    <w:p w14:paraId="04B3CD50">
      <w:pPr>
        <w:pStyle w:val="85"/>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Quang hợp không chỉ là một bài sinh học,</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mà là </w:t>
      </w:r>
      <w:r>
        <w:rPr>
          <w:rStyle w:val="92"/>
          <w:rFonts w:hint="default" w:ascii="Times New Roman" w:hAnsi="Times New Roman" w:eastAsia="SimSun" w:cs="Times New Roman"/>
          <w:sz w:val="24"/>
          <w:szCs w:val="24"/>
        </w:rPr>
        <w:t>nền móng năng lượng của toàn bộ sự sống trên Trái Đất</w:t>
      </w:r>
      <w:r>
        <w:rPr>
          <w:rFonts w:hint="default" w:ascii="Times New Roman" w:hAnsi="Times New Roman" w:eastAsia="SimSun" w:cs="Times New Roman"/>
          <w:sz w:val="24"/>
          <w:szCs w:val="24"/>
        </w:rPr>
        <w:t>.</w:t>
      </w:r>
    </w:p>
    <w:p w14:paraId="033AAC0E">
      <w:pPr>
        <w:keepNext w:val="0"/>
        <w:keepLines w:val="0"/>
        <w:widowControl/>
        <w:numPr>
          <w:numId w:val="0"/>
        </w:numPr>
        <w:suppressLineNumbers w:val="0"/>
        <w:spacing w:before="0" w:beforeAutospacing="1" w:after="0" w:afterAutospacing="1" w:line="240" w:lineRule="auto"/>
        <w:ind w:right="119" w:rightChars="0"/>
        <w:jc w:val="both"/>
        <w:rPr>
          <w:rFonts w:hint="default" w:ascii="Times New Roman" w:hAnsi="Times New Roman" w:cs="Times New Roman"/>
          <w:sz w:val="24"/>
          <w:szCs w:val="24"/>
          <w:lang w:val="vi-VN"/>
        </w:rPr>
      </w:pPr>
    </w:p>
    <w:p w14:paraId="18FC064E">
      <w:pPr>
        <w:keepNext w:val="0"/>
        <w:keepLines w:val="0"/>
        <w:widowControl/>
        <w:numPr>
          <w:numId w:val="0"/>
        </w:numPr>
        <w:suppressLineNumbers w:val="0"/>
        <w:spacing w:before="0" w:beforeAutospacing="1" w:after="0" w:afterAutospacing="1" w:line="240" w:lineRule="auto"/>
        <w:ind w:left="1080" w:leftChars="0" w:right="119" w:rightChars="0"/>
        <w:jc w:val="both"/>
        <w:rPr>
          <w:rFonts w:hint="default" w:ascii="Times New Roman" w:hAnsi="Times New Roman" w:cs="Times New Roman"/>
          <w:sz w:val="24"/>
          <w:szCs w:val="24"/>
        </w:rPr>
      </w:pPr>
    </w:p>
    <w:p w14:paraId="686DBAFE">
      <w:pPr>
        <w:numPr>
          <w:numId w:val="0"/>
        </w:numPr>
        <w:spacing w:line="240" w:lineRule="auto"/>
        <w:ind w:leftChars="0" w:right="119" w:rightChars="0"/>
        <w:jc w:val="both"/>
        <w:rPr>
          <w:rFonts w:hint="default" w:ascii="Times New Roman" w:hAnsi="Times New Roman" w:eastAsia="SimSun" w:cs="Times New Roman"/>
          <w:sz w:val="24"/>
          <w:szCs w:val="24"/>
          <w:lang w:val="vi-VN"/>
        </w:rPr>
      </w:pPr>
    </w:p>
    <w:sectPr>
      <w:pgSz w:w="11906" w:h="16838"/>
      <w:pgMar w:top="1134" w:right="1417" w:bottom="1134" w:left="1417"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Historic">
    <w:panose1 w:val="020B0502040204020203"/>
    <w:charset w:val="00"/>
    <w:family w:val="auto"/>
    <w:pitch w:val="default"/>
    <w:sig w:usb0="800001EF" w:usb1="02000002" w:usb2="0060C080" w:usb3="00000002" w:csb0="00000001" w:csb1="40000000"/>
  </w:font>
  <w:font w:name="Segoe UI Semibold">
    <w:panose1 w:val="020B0702040204020203"/>
    <w:charset w:val="00"/>
    <w:family w:val="auto"/>
    <w:pitch w:val="default"/>
    <w:sig w:usb0="E4002EFF" w:usb1="C000E47F" w:usb2="00000009" w:usb3="00000000" w:csb0="200001FF" w:csb1="00000000"/>
  </w:font>
  <w:font w:name="Segoe UI Variable Text Semibold">
    <w:panose1 w:val="00000000000000000000"/>
    <w:charset w:val="00"/>
    <w:family w:val="auto"/>
    <w:pitch w:val="default"/>
    <w:sig w:usb0="A00002FF" w:usb1="0000000B" w:usb2="00000000" w:usb3="00000000" w:csb0="2000019F" w:csb1="00000000"/>
  </w:font>
  <w:font w:name="Sitka Text Semibold">
    <w:panose1 w:val="00000000000000000000"/>
    <w:charset w:val="00"/>
    <w:family w:val="auto"/>
    <w:pitch w:val="default"/>
    <w:sig w:usb0="A00002EF" w:usb1="4000204B" w:usb2="00000000" w:usb3="00000000" w:csb0="2000019F" w:csb1="00000000"/>
  </w:font>
  <w:font w:name="Verdana">
    <w:panose1 w:val="020B0604030504040204"/>
    <w:charset w:val="00"/>
    <w:family w:val="auto"/>
    <w:pitch w:val="default"/>
    <w:sig w:usb0="A00006FF" w:usb1="4000205B" w:usb2="00000010" w:usb3="00000000" w:csb0="2000019F" w:csb1="00000000"/>
  </w:font>
  <w:font w:name="Yu Gothic Light">
    <w:panose1 w:val="020B0300000000000000"/>
    <w:charset w:val="80"/>
    <w:family w:val="auto"/>
    <w:pitch w:val="default"/>
    <w:sig w:usb0="E00002FF" w:usb1="2AC7FDFF" w:usb2="00000016" w:usb3="00000000" w:csb0="2002009F" w:csb1="00000000"/>
  </w:font>
  <w:font w:name="Calibri">
    <w:panose1 w:val="020F0502020204030204"/>
    <w:charset w:val="86"/>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AE58EA"/>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76D6474"/>
    <w:rsid w:val="2541021E"/>
    <w:rsid w:val="2F24055E"/>
    <w:rsid w:val="3DAE58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3" w:lineRule="atLeast"/>
      <w:ind w:right="119"/>
    </w:pPr>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120" w:line="23" w:lineRule="atLeast"/>
      <w:ind w:right="119"/>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iêu đề "/>
    <w:basedOn w:val="1"/>
    <w:uiPriority w:val="0"/>
    <w:rPr>
      <w:rFonts w:asciiTheme="minorAscii" w:hAnsiTheme="minorAscii"/>
      <w:sz w:val="36"/>
      <w:szCs w:val="36"/>
      <w:lang w:val="vi-VN"/>
    </w:rPr>
  </w:style>
  <w:style w:type="character" w:customStyle="1" w:styleId="250">
    <w:name w:val="15"/>
    <w:uiPriority w:val="0"/>
    <w:rPr>
      <w:rFonts w:hint="default" w:ascii="Times New Roman" w:hAnsi="Times New Roman" w:cs="Times New Roman"/>
      <w:b/>
      <w:bCs/>
    </w:rPr>
  </w:style>
  <w:style w:type="character" w:customStyle="1" w:styleId="251">
    <w:name w:val="10"/>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1</Lines>
  <Paragraphs>1</Paragraphs>
  <TotalTime>86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2025-12-15T00:24:00Z</dcterms:created>
  <dc:creator>Hoàng Vũ đức</dc:creator>
  <cp:lastModifiedBy>Hoàng Vũ đức</cp:lastModifiedBy>
  <dcterms:modified xsi:type="dcterms:W3CDTF">2025-12-15T01:50:51Z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EBE99FB0EC144491A3EA7910A752887C_11</vt:lpwstr>
  </property>
</Properties>
</file>